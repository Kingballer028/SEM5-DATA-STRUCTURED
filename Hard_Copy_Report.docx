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6C5C1">
      <w:pPr>
        <w:spacing w:line="360" w:lineRule="auto"/>
        <w:jc w:val="left"/>
        <w:rPr>
          <w:rFonts w:hint="default" w:ascii="Tahoma" w:hAnsi="Tahoma" w:cs="Tahoma"/>
          <w:b/>
          <w:bCs/>
          <w:sz w:val="24"/>
          <w:szCs w:val="24"/>
        </w:rPr>
      </w:pPr>
      <w:r>
        <w:rPr>
          <w:rFonts w:hint="default" w:ascii="Tahoma" w:hAnsi="Tahoma" w:cs="Tahoma"/>
          <w:b/>
          <w:bCs/>
          <w:sz w:val="24"/>
          <w:szCs w:val="24"/>
        </w:rPr>
        <w:t>1. INTRODUCTION</w:t>
      </w:r>
    </w:p>
    <w:p w14:paraId="7F6F86FB">
      <w:pPr>
        <w:spacing w:line="360" w:lineRule="auto"/>
        <w:jc w:val="left"/>
        <w:rPr>
          <w:rFonts w:hint="default" w:ascii="Tahoma" w:hAnsi="Tahoma" w:cs="Tahoma"/>
          <w:sz w:val="24"/>
          <w:szCs w:val="24"/>
        </w:rPr>
      </w:pPr>
      <w:r>
        <w:rPr>
          <w:rFonts w:hint="default" w:ascii="Tahoma" w:hAnsi="Tahoma" w:cs="Tahoma"/>
          <w:sz w:val="24"/>
          <w:szCs w:val="24"/>
        </w:rPr>
        <w:t>Data structures are important in programming because they provide ways to organize, store, and process information efficiently. Different data structures are designed for different purposes. One commonly used data structure is the stack, which allows data to be added and removed in a particular order.</w:t>
      </w:r>
    </w:p>
    <w:p w14:paraId="3CBEB784">
      <w:pPr>
        <w:spacing w:line="360" w:lineRule="auto"/>
        <w:jc w:val="left"/>
        <w:rPr>
          <w:rFonts w:hint="default" w:ascii="Tahoma" w:hAnsi="Tahoma" w:cs="Tahoma"/>
          <w:sz w:val="24"/>
          <w:szCs w:val="24"/>
        </w:rPr>
      </w:pPr>
      <w:r>
        <w:rPr>
          <w:rFonts w:hint="default" w:ascii="Tahoma" w:hAnsi="Tahoma" w:cs="Tahoma"/>
          <w:sz w:val="24"/>
          <w:szCs w:val="24"/>
        </w:rPr>
        <w:t>This assignment focuses on implementing a stack in Python and using it to evaluate mathematical expressions. The program reads mathematical expressions from a text file named input.txt, calculates the answers using stack operations, and writes the results to another text file named output.txt.</w:t>
      </w:r>
    </w:p>
    <w:p w14:paraId="4DCADDBA">
      <w:pPr>
        <w:spacing w:line="360" w:lineRule="auto"/>
        <w:jc w:val="left"/>
        <w:rPr>
          <w:rFonts w:hint="default" w:ascii="Tahoma" w:hAnsi="Tahoma" w:cs="Tahoma"/>
          <w:sz w:val="24"/>
          <w:szCs w:val="24"/>
        </w:rPr>
      </w:pPr>
      <w:r>
        <w:rPr>
          <w:rFonts w:hint="default" w:ascii="Tahoma" w:hAnsi="Tahoma" w:cs="Tahoma"/>
          <w:sz w:val="24"/>
          <w:szCs w:val="24"/>
        </w:rPr>
        <w:t>The program is designed to process multiple expressions in one run. Expressions may be separated by a line containing a separator such as -----, as described in the assignment. After evaluating each expression, the program writes its calculated answer to the output file while maintaining the separator format.</w:t>
      </w:r>
    </w:p>
    <w:p w14:paraId="2CD18E34">
      <w:pPr>
        <w:spacing w:line="360" w:lineRule="auto"/>
        <w:jc w:val="left"/>
        <w:rPr>
          <w:rFonts w:hint="default" w:ascii="Tahoma" w:hAnsi="Tahoma" w:cs="Tahoma"/>
          <w:sz w:val="24"/>
          <w:szCs w:val="24"/>
        </w:rPr>
      </w:pPr>
      <w:r>
        <w:rPr>
          <w:rFonts w:hint="default" w:ascii="Tahoma" w:hAnsi="Tahoma" w:cs="Tahoma"/>
          <w:sz w:val="24"/>
          <w:szCs w:val="24"/>
        </w:rPr>
        <w:t>For example, the expression 3 + 5 * 2 should produce the answer 13. The program must respect normal mathematical rules, meaning multiplication is performed before addition. Parentheses must also be handled correctly because they determine which parts of an expression should be calculated first.</w:t>
      </w:r>
    </w:p>
    <w:p w14:paraId="41FEE98A">
      <w:pPr>
        <w:spacing w:line="360" w:lineRule="auto"/>
        <w:jc w:val="left"/>
        <w:rPr>
          <w:rFonts w:hint="default" w:ascii="Tahoma" w:hAnsi="Tahoma" w:cs="Tahoma"/>
          <w:sz w:val="24"/>
          <w:szCs w:val="24"/>
        </w:rPr>
      </w:pPr>
      <w:r>
        <w:rPr>
          <w:rFonts w:hint="default" w:ascii="Tahoma" w:hAnsi="Tahoma" w:cs="Tahoma"/>
          <w:sz w:val="24"/>
          <w:szCs w:val="24"/>
        </w:rPr>
        <w:t>The assignment requires the creation of a Stack class with operations such as push, pop, and peek. It also requires functions for processing mathematical expressions, reading input from a file, evaluating the expressions, and writing the results to an output file.</w:t>
      </w:r>
    </w:p>
    <w:p w14:paraId="45E23024">
      <w:pPr>
        <w:spacing w:line="360" w:lineRule="auto"/>
        <w:jc w:val="left"/>
        <w:rPr>
          <w:rFonts w:hint="default" w:ascii="Tahoma" w:hAnsi="Tahoma" w:cs="Tahoma"/>
          <w:sz w:val="24"/>
          <w:szCs w:val="24"/>
        </w:rPr>
      </w:pPr>
      <w:r>
        <w:rPr>
          <w:rFonts w:hint="default" w:ascii="Tahoma" w:hAnsi="Tahoma" w:cs="Tahoma"/>
          <w:sz w:val="24"/>
          <w:szCs w:val="24"/>
        </w:rPr>
        <w:t>Through this project, the practical use of stacks in solving computational problems can be demonstrated. It also provides an opportunity to apply Python programming, file handling, mathematical operations, and problem-solving techniques in a single application.</w:t>
      </w:r>
    </w:p>
    <w:p w14:paraId="59904F96">
      <w:pPr>
        <w:pStyle w:val="2"/>
        <w:spacing w:line="360" w:lineRule="auto"/>
        <w:jc w:val="left"/>
        <w:rPr>
          <w:rFonts w:hint="default" w:ascii="Tahoma" w:hAnsi="Tahoma" w:cs="Tahoma"/>
          <w:sz w:val="24"/>
          <w:szCs w:val="24"/>
        </w:rPr>
      </w:pPr>
      <w:r>
        <w:rPr>
          <w:rFonts w:hint="default" w:ascii="Tahoma" w:hAnsi="Tahoma" w:cs="Tahoma"/>
          <w:sz w:val="24"/>
          <w:szCs w:val="24"/>
        </w:rPr>
        <w:t>2. DATA STRUCTURES USED</w:t>
      </w:r>
    </w:p>
    <w:p w14:paraId="7DFADDA5">
      <w:pPr>
        <w:pStyle w:val="3"/>
        <w:spacing w:line="360" w:lineRule="auto"/>
        <w:jc w:val="left"/>
        <w:rPr>
          <w:rFonts w:hint="default" w:ascii="Tahoma" w:hAnsi="Tahoma" w:cs="Tahoma"/>
          <w:sz w:val="24"/>
          <w:szCs w:val="24"/>
        </w:rPr>
      </w:pPr>
      <w:r>
        <w:rPr>
          <w:rFonts w:hint="default" w:ascii="Tahoma" w:hAnsi="Tahoma" w:cs="Tahoma"/>
          <w:sz w:val="24"/>
          <w:szCs w:val="24"/>
        </w:rPr>
        <w:t>2.1 Definition of a Data Structure</w:t>
      </w:r>
    </w:p>
    <w:p w14:paraId="2B93F3BC">
      <w:pPr>
        <w:spacing w:line="360" w:lineRule="auto"/>
        <w:jc w:val="left"/>
        <w:rPr>
          <w:rFonts w:hint="default" w:ascii="Tahoma" w:hAnsi="Tahoma" w:cs="Tahoma"/>
          <w:sz w:val="24"/>
          <w:szCs w:val="24"/>
        </w:rPr>
      </w:pPr>
      <w:r>
        <w:rPr>
          <w:rFonts w:hint="default" w:ascii="Tahoma" w:hAnsi="Tahoma" w:cs="Tahoma"/>
          <w:sz w:val="24"/>
          <w:szCs w:val="24"/>
        </w:rPr>
        <w:t>A data structure is a way of organizing and storing information in a computer so that it can be accessed and processed efficiently. Data structures are important because programs often need to store information temporarily, retrieve it, update it, or remove it during execution. Examples include arrays, lists, queues, linked lists, trees, and stacks. In this assignment, the main data structure is the stack because its operating method is suitable for evaluating mathematical expressions.</w:t>
      </w:r>
    </w:p>
    <w:p w14:paraId="634507D8">
      <w:pPr>
        <w:pStyle w:val="3"/>
        <w:spacing w:line="360" w:lineRule="auto"/>
        <w:jc w:val="left"/>
        <w:rPr>
          <w:rFonts w:hint="default" w:ascii="Tahoma" w:hAnsi="Tahoma" w:cs="Tahoma"/>
          <w:sz w:val="24"/>
          <w:szCs w:val="24"/>
        </w:rPr>
      </w:pPr>
      <w:r>
        <w:rPr>
          <w:rFonts w:hint="default" w:ascii="Tahoma" w:hAnsi="Tahoma" w:cs="Tahoma"/>
          <w:sz w:val="24"/>
          <w:szCs w:val="24"/>
        </w:rPr>
        <w:t>2.2 Definition of a Stack</w:t>
      </w:r>
    </w:p>
    <w:p w14:paraId="0757F5C9">
      <w:pPr>
        <w:spacing w:line="360" w:lineRule="auto"/>
        <w:jc w:val="left"/>
        <w:rPr>
          <w:rFonts w:hint="default" w:ascii="Tahoma" w:hAnsi="Tahoma" w:cs="Tahoma"/>
          <w:sz w:val="24"/>
          <w:szCs w:val="24"/>
        </w:rPr>
      </w:pPr>
      <w:r>
        <w:rPr>
          <w:rFonts w:hint="default" w:ascii="Tahoma" w:hAnsi="Tahoma" w:cs="Tahoma"/>
          <w:sz w:val="24"/>
          <w:szCs w:val="24"/>
        </w:rPr>
        <w:t>A stack is a data structure that follows the principle of Last In, First Out (LIFO). This means that the last item added to the stack is the first item removed. A simple example is a pile of plates. When a new plate is placed on top of the pile, it becomes the first plate available to be removed. The same principle applies to a stack in programming.</w:t>
      </w:r>
    </w:p>
    <w:p w14:paraId="7A437C38">
      <w:pPr>
        <w:spacing w:line="360" w:lineRule="auto"/>
        <w:jc w:val="left"/>
        <w:rPr>
          <w:rFonts w:hint="default" w:ascii="Tahoma" w:hAnsi="Tahoma" w:cs="Tahoma"/>
          <w:sz w:val="24"/>
          <w:szCs w:val="24"/>
        </w:rPr>
      </w:pPr>
      <w:r>
        <w:rPr>
          <w:rFonts w:hint="default" w:ascii="Tahoma" w:hAnsi="Tahoma" w:cs="Tahoma"/>
          <w:sz w:val="24"/>
          <w:szCs w:val="24"/>
        </w:rPr>
        <w:t>In Python, a stack can be implemented using a list. Items can be added to the end of the list and removed from the same end. The stack is suitable for this assignment because mathematical expressions require the program to manage operators and values in a controlled order.</w:t>
      </w:r>
    </w:p>
    <w:p w14:paraId="6C2657AC">
      <w:pPr>
        <w:spacing w:line="360" w:lineRule="auto"/>
        <w:jc w:val="left"/>
        <w:rPr>
          <w:rFonts w:hint="default" w:ascii="Tahoma" w:hAnsi="Tahoma" w:cs="Tahoma"/>
          <w:sz w:val="24"/>
          <w:szCs w:val="24"/>
        </w:rPr>
      </w:pPr>
      <w:r>
        <w:rPr>
          <w:sz w:val="24"/>
        </w:rPr>
        <mc:AlternateContent>
          <mc:Choice Requires="wps">
            <w:drawing>
              <wp:anchor distT="0" distB="0" distL="114300" distR="114300" simplePos="0" relativeHeight="251662336" behindDoc="0" locked="0" layoutInCell="1" allowOverlap="1">
                <wp:simplePos x="0" y="0"/>
                <wp:positionH relativeFrom="column">
                  <wp:posOffset>283210</wp:posOffset>
                </wp:positionH>
                <wp:positionV relativeFrom="paragraph">
                  <wp:posOffset>12700</wp:posOffset>
                </wp:positionV>
                <wp:extent cx="5295265" cy="2692400"/>
                <wp:effectExtent l="38735" t="15240" r="38100" b="73660"/>
                <wp:wrapNone/>
                <wp:docPr id="6" name="Rectangles 6"/>
                <wp:cNvGraphicFramePr/>
                <a:graphic xmlns:a="http://schemas.openxmlformats.org/drawingml/2006/main">
                  <a:graphicData uri="http://schemas.microsoft.com/office/word/2010/wordprocessingShape">
                    <wps:wsp>
                      <wps:cNvSpPr/>
                      <wps:spPr>
                        <a:xfrm>
                          <a:off x="1355725" y="6254115"/>
                          <a:ext cx="5295265" cy="2692400"/>
                        </a:xfrm>
                        <a:prstGeom prst="rect">
                          <a:avLst/>
                        </a:prstGeom>
                        <a:blipFill rotWithShape="1">
                          <a:blip r:embed="rId6"/>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pt;margin-top:1pt;height:212pt;width:416.95pt;z-index:251662336;v-text-anchor:middle;mso-width-relative:page;mso-height-relative:page;" fillcolor="#FFFFFF [3201]" filled="t" stroked="t" coordsize="21600,21600" o:gfxdata="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">
                <v:fill type="frame" on="t" o:title="6357d822-189a-4b60-90d4-570365a891e5" focussize="0,0" recolor="t" rotate="t" r:id="rId6"/>
                <v:stroke color="#4A7EBB [3204]" joinstyle="round"/>
                <v:imagedata o:title=""/>
                <o:lock v:ext="edit" aspectratio="f"/>
                <v:shadow on="t" color="#000000" opacity="22937f" offset="0pt,1.81102362204724pt" origin="0f,32768f" matrix="65536f,0f,0f,65536f"/>
              </v:rect>
            </w:pict>
          </mc:Fallback>
        </mc:AlternateContent>
      </w:r>
    </w:p>
    <w:p w14:paraId="56DEBA83">
      <w:pPr>
        <w:spacing w:line="360" w:lineRule="auto"/>
        <w:jc w:val="left"/>
        <w:rPr>
          <w:rFonts w:hint="default" w:ascii="Tahoma" w:hAnsi="Tahoma" w:cs="Tahoma"/>
          <w:sz w:val="24"/>
          <w:szCs w:val="24"/>
        </w:rPr>
      </w:pPr>
    </w:p>
    <w:p w14:paraId="14A89E6D">
      <w:pPr>
        <w:spacing w:line="360" w:lineRule="auto"/>
        <w:jc w:val="left"/>
        <w:rPr>
          <w:rFonts w:hint="default" w:ascii="Tahoma" w:hAnsi="Tahoma" w:cs="Tahoma"/>
          <w:sz w:val="24"/>
          <w:szCs w:val="24"/>
        </w:rPr>
      </w:pPr>
    </w:p>
    <w:p w14:paraId="11BBD7EF">
      <w:pPr>
        <w:spacing w:line="360" w:lineRule="auto"/>
        <w:jc w:val="left"/>
        <w:rPr>
          <w:rFonts w:hint="default" w:ascii="Tahoma" w:hAnsi="Tahoma" w:cs="Tahoma"/>
          <w:sz w:val="24"/>
          <w:szCs w:val="24"/>
        </w:rPr>
      </w:pPr>
    </w:p>
    <w:p w14:paraId="13BAD545">
      <w:pPr>
        <w:spacing w:line="360" w:lineRule="auto"/>
        <w:jc w:val="left"/>
        <w:rPr>
          <w:rFonts w:hint="default" w:ascii="Tahoma" w:hAnsi="Tahoma" w:cs="Tahoma"/>
          <w:sz w:val="24"/>
          <w:szCs w:val="24"/>
        </w:rPr>
      </w:pPr>
    </w:p>
    <w:p w14:paraId="6FEAE17E">
      <w:pPr>
        <w:spacing w:line="360" w:lineRule="auto"/>
        <w:jc w:val="left"/>
        <w:rPr>
          <w:rFonts w:hint="default" w:ascii="Tahoma" w:hAnsi="Tahoma" w:cs="Tahoma"/>
          <w:sz w:val="24"/>
          <w:szCs w:val="24"/>
        </w:rPr>
      </w:pPr>
    </w:p>
    <w:p w14:paraId="27B81802">
      <w:pPr>
        <w:spacing w:line="360" w:lineRule="auto"/>
        <w:jc w:val="left"/>
        <w:rPr>
          <w:rFonts w:hint="default" w:ascii="Tahoma" w:hAnsi="Tahoma" w:cs="Tahoma"/>
          <w:sz w:val="24"/>
          <w:szCs w:val="24"/>
        </w:rPr>
      </w:pPr>
      <w:r>
        <w:rPr>
          <w:rFonts w:ascii="SimSun" w:hAnsi="SimSun" w:eastAsia="SimSun" w:cs="SimSun"/>
          <w:sz w:val="24"/>
          <w:szCs w:val="24"/>
        </w:rPr>
        <w:drawing>
          <wp:inline distT="0" distB="0" distL="114300" distR="114300">
            <wp:extent cx="304800" cy="304800"/>
            <wp:effectExtent l="0" t="0" r="0" b="0"/>
            <wp:docPr id="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p>
    <w:p w14:paraId="14F1527C">
      <w:pPr>
        <w:spacing w:line="360" w:lineRule="auto"/>
        <w:jc w:val="left"/>
        <w:rPr>
          <w:rFonts w:hint="default" w:ascii="Tahoma" w:hAnsi="Tahoma" w:cs="Tahoma"/>
          <w:b/>
          <w:bCs/>
          <w:sz w:val="24"/>
          <w:szCs w:val="24"/>
        </w:rPr>
      </w:pPr>
      <w:r>
        <w:rPr>
          <w:rFonts w:hint="default" w:ascii="Tahoma" w:hAnsi="Tahoma" w:cs="Tahoma"/>
          <w:b/>
          <w:bCs/>
          <w:sz w:val="24"/>
          <w:szCs w:val="24"/>
        </w:rPr>
        <w:t>Figure 1: Basic operations of a stack.</w:t>
      </w:r>
    </w:p>
    <w:p w14:paraId="7842FEBD">
      <w:pPr>
        <w:pStyle w:val="3"/>
        <w:spacing w:line="360" w:lineRule="auto"/>
        <w:jc w:val="left"/>
        <w:rPr>
          <w:rFonts w:hint="default" w:ascii="Tahoma" w:hAnsi="Tahoma" w:cs="Tahoma"/>
          <w:sz w:val="24"/>
          <w:szCs w:val="24"/>
        </w:rPr>
      </w:pPr>
      <w:bookmarkStart w:id="0" w:name="_GoBack"/>
      <w:bookmarkEnd w:id="0"/>
      <w:r>
        <w:rPr>
          <w:rFonts w:hint="default" w:ascii="Tahoma" w:hAnsi="Tahoma" w:cs="Tahoma"/>
          <w:sz w:val="24"/>
          <w:szCs w:val="24"/>
        </w:rPr>
        <w:t>2.3 Stack Operations</w:t>
      </w:r>
    </w:p>
    <w:p w14:paraId="1C4C6AA8">
      <w:pPr>
        <w:pStyle w:val="4"/>
        <w:spacing w:line="360" w:lineRule="auto"/>
        <w:jc w:val="left"/>
        <w:rPr>
          <w:rFonts w:hint="default" w:ascii="Tahoma" w:hAnsi="Tahoma" w:cs="Tahoma"/>
          <w:sz w:val="24"/>
          <w:szCs w:val="24"/>
        </w:rPr>
      </w:pPr>
      <w:r>
        <w:rPr>
          <w:rFonts w:hint="default" w:ascii="Tahoma" w:hAnsi="Tahoma" w:cs="Tahoma"/>
          <w:sz w:val="24"/>
          <w:szCs w:val="24"/>
        </w:rPr>
        <w:t>2.3.1 Push</w:t>
      </w:r>
    </w:p>
    <w:p w14:paraId="6DCE8236">
      <w:pPr>
        <w:spacing w:line="360" w:lineRule="auto"/>
        <w:jc w:val="left"/>
        <w:rPr>
          <w:rFonts w:hint="default" w:ascii="Tahoma" w:hAnsi="Tahoma" w:cs="Tahoma"/>
          <w:sz w:val="24"/>
          <w:szCs w:val="24"/>
        </w:rPr>
      </w:pPr>
      <w:r>
        <w:rPr>
          <w:rFonts w:hint="default" w:ascii="Tahoma" w:hAnsi="Tahoma" w:cs="Tahoma"/>
          <w:sz w:val="24"/>
          <w:szCs w:val="24"/>
        </w:rPr>
        <w:t>The push operation adds a new item to the top of the stack. For example, if a stack contains 10 and 20, pushing 30 places 30 above the other values. This operation is useful when the program needs to store a number or operator for later processing.</w:t>
      </w:r>
    </w:p>
    <w:p w14:paraId="7E7FD5A3">
      <w:pPr>
        <w:pStyle w:val="4"/>
        <w:spacing w:line="360" w:lineRule="auto"/>
        <w:jc w:val="left"/>
        <w:rPr>
          <w:rFonts w:hint="default" w:ascii="Tahoma" w:hAnsi="Tahoma" w:cs="Tahoma"/>
          <w:sz w:val="24"/>
          <w:szCs w:val="24"/>
        </w:rPr>
      </w:pPr>
      <w:r>
        <w:rPr>
          <w:rFonts w:hint="default" w:ascii="Tahoma" w:hAnsi="Tahoma" w:cs="Tahoma"/>
          <w:sz w:val="24"/>
          <w:szCs w:val="24"/>
        </w:rPr>
        <w:t>2.3.2 Pop</w:t>
      </w:r>
    </w:p>
    <w:p w14:paraId="6FEDD36A">
      <w:pPr>
        <w:spacing w:line="360" w:lineRule="auto"/>
        <w:jc w:val="left"/>
        <w:rPr>
          <w:rFonts w:hint="default" w:ascii="Tahoma" w:hAnsi="Tahoma" w:cs="Tahoma"/>
          <w:sz w:val="24"/>
          <w:szCs w:val="24"/>
        </w:rPr>
      </w:pPr>
      <w:r>
        <w:rPr>
          <w:rFonts w:hint="default" w:ascii="Tahoma" w:hAnsi="Tahoma" w:cs="Tahoma"/>
          <w:sz w:val="24"/>
          <w:szCs w:val="24"/>
        </w:rPr>
        <w:t>The pop operation removes and returns the item at the top of the stack. If the stack contains 10, 20, and 30, popping removes 30 and leaves 20 at the top. During expression evaluation, the program uses pop to retrieve values needed for mathematical calculations.</w:t>
      </w:r>
    </w:p>
    <w:p w14:paraId="7CF68A45">
      <w:pPr>
        <w:pStyle w:val="4"/>
        <w:spacing w:line="360" w:lineRule="auto"/>
        <w:jc w:val="left"/>
        <w:rPr>
          <w:rFonts w:hint="default" w:ascii="Tahoma" w:hAnsi="Tahoma" w:cs="Tahoma"/>
          <w:sz w:val="24"/>
          <w:szCs w:val="24"/>
        </w:rPr>
      </w:pPr>
      <w:r>
        <w:rPr>
          <w:rFonts w:hint="default" w:ascii="Tahoma" w:hAnsi="Tahoma" w:cs="Tahoma"/>
          <w:sz w:val="24"/>
          <w:szCs w:val="24"/>
        </w:rPr>
        <w:t>2.3.3 Peek</w:t>
      </w:r>
    </w:p>
    <w:p w14:paraId="6A18E333">
      <w:pPr>
        <w:spacing w:line="360" w:lineRule="auto"/>
        <w:jc w:val="left"/>
        <w:rPr>
          <w:rFonts w:hint="default" w:ascii="Tahoma" w:hAnsi="Tahoma" w:cs="Tahoma"/>
          <w:sz w:val="24"/>
          <w:szCs w:val="24"/>
        </w:rPr>
      </w:pPr>
      <w:r>
        <w:rPr>
          <w:rFonts w:hint="default" w:ascii="Tahoma" w:hAnsi="Tahoma" w:cs="Tahoma"/>
          <w:sz w:val="24"/>
          <w:szCs w:val="24"/>
        </w:rPr>
        <w:t>The peek operation returns the item at the top of the stack without removing it. If 30 is at the top, peek returns 30 but leaves the stack unchanged. This operation helps the program check which operator is at the top before deciding how to process another operator.</w:t>
      </w:r>
    </w:p>
    <w:p w14:paraId="7F8A05C2">
      <w:pPr>
        <w:pStyle w:val="4"/>
        <w:spacing w:line="360" w:lineRule="auto"/>
        <w:jc w:val="left"/>
        <w:rPr>
          <w:rFonts w:hint="default" w:ascii="Tahoma" w:hAnsi="Tahoma" w:cs="Tahoma"/>
          <w:sz w:val="24"/>
          <w:szCs w:val="24"/>
        </w:rPr>
      </w:pPr>
      <w:r>
        <w:rPr>
          <w:rFonts w:hint="default" w:ascii="Tahoma" w:hAnsi="Tahoma" w:cs="Tahoma"/>
          <w:sz w:val="24"/>
          <w:szCs w:val="24"/>
        </w:rPr>
        <w:t>2.3.4 Checking Whether the Stack Is Empty</w:t>
      </w:r>
    </w:p>
    <w:p w14:paraId="53118B0A">
      <w:pPr>
        <w:spacing w:line="360" w:lineRule="auto"/>
        <w:jc w:val="left"/>
        <w:rPr>
          <w:rFonts w:hint="default" w:ascii="Tahoma" w:hAnsi="Tahoma" w:cs="Tahoma"/>
          <w:sz w:val="24"/>
          <w:szCs w:val="24"/>
        </w:rPr>
      </w:pPr>
      <w:r>
        <w:rPr>
          <w:rFonts w:hint="default" w:ascii="Tahoma" w:hAnsi="Tahoma" w:cs="Tahoma"/>
          <w:sz w:val="24"/>
          <w:szCs w:val="24"/>
        </w:rPr>
        <w:t>The program also needs to determine whether a stack contains any items. This check helps prevent attempts to remove or inspect an item when the stack is empty. Before removing values for a mathematical operation, the program should ensure that the required values are available.</w:t>
      </w:r>
    </w:p>
    <w:p w14:paraId="3080A9F2">
      <w:pPr>
        <w:pStyle w:val="3"/>
        <w:spacing w:line="360" w:lineRule="auto"/>
        <w:jc w:val="left"/>
        <w:rPr>
          <w:rFonts w:hint="default" w:ascii="Tahoma" w:hAnsi="Tahoma" w:cs="Tahoma"/>
          <w:sz w:val="24"/>
          <w:szCs w:val="24"/>
        </w:rPr>
      </w:pPr>
      <w:r>
        <w:rPr>
          <w:rFonts w:hint="default" w:ascii="Tahoma" w:hAnsi="Tahoma" w:cs="Tahoma"/>
          <w:sz w:val="24"/>
          <w:szCs w:val="24"/>
        </w:rPr>
        <w:t>2.4 Importance of Stacks in Computing</w:t>
      </w:r>
    </w:p>
    <w:p w14:paraId="1D3BF47F">
      <w:pPr>
        <w:spacing w:line="360" w:lineRule="auto"/>
        <w:jc w:val="left"/>
        <w:rPr>
          <w:rFonts w:hint="default" w:ascii="Tahoma" w:hAnsi="Tahoma" w:cs="Tahoma"/>
          <w:sz w:val="24"/>
          <w:szCs w:val="24"/>
        </w:rPr>
      </w:pPr>
      <w:r>
        <w:rPr>
          <w:rFonts w:hint="default" w:ascii="Tahoma" w:hAnsi="Tahoma" w:cs="Tahoma"/>
          <w:sz w:val="24"/>
          <w:szCs w:val="24"/>
        </w:rPr>
        <w:t>Stacks are widely used in computer programming because they provide a simple way to manage information that must be processed in a particular order. One important application is mathematical expression evaluation. Stacks are also used in function calls, undo operations, browser navigation, and checking whether brackets in an expression are properly matched. In this assignment, the stack helps the program process mathematical expressions while respecting operator precedence and parentheses.</w:t>
      </w:r>
    </w:p>
    <w:p w14:paraId="5CED1D90">
      <w:pPr>
        <w:spacing w:line="360" w:lineRule="auto"/>
        <w:jc w:val="left"/>
        <w:rPr>
          <w:rFonts w:hint="default" w:ascii="Tahoma" w:hAnsi="Tahoma" w:cs="Tahoma"/>
          <w:sz w:val="24"/>
          <w:szCs w:val="24"/>
        </w:rPr>
      </w:pPr>
    </w:p>
    <w:p w14:paraId="51EC7B56">
      <w:pPr>
        <w:spacing w:line="360" w:lineRule="auto"/>
        <w:jc w:val="left"/>
        <w:rPr>
          <w:rFonts w:hint="default" w:ascii="Tahoma" w:hAnsi="Tahoma" w:cs="Tahoma"/>
          <w:sz w:val="24"/>
          <w:szCs w:val="24"/>
        </w:rPr>
      </w:pPr>
    </w:p>
    <w:p w14:paraId="7CE0E06E">
      <w:pPr>
        <w:pStyle w:val="2"/>
        <w:spacing w:line="360" w:lineRule="auto"/>
        <w:jc w:val="left"/>
        <w:rPr>
          <w:rFonts w:hint="default" w:ascii="Tahoma" w:hAnsi="Tahoma" w:cs="Tahoma"/>
          <w:sz w:val="24"/>
          <w:szCs w:val="24"/>
        </w:rPr>
      </w:pPr>
      <w:r>
        <w:rPr>
          <w:rFonts w:hint="default" w:ascii="Tahoma" w:hAnsi="Tahoma" w:cs="Tahoma"/>
          <w:sz w:val="24"/>
          <w:szCs w:val="24"/>
        </w:rPr>
        <w:t>3. PROGRAM DESIGN</w:t>
      </w:r>
    </w:p>
    <w:p w14:paraId="40714FF0">
      <w:pPr>
        <w:pStyle w:val="3"/>
        <w:spacing w:line="360" w:lineRule="auto"/>
        <w:jc w:val="left"/>
        <w:rPr>
          <w:rFonts w:hint="default" w:ascii="Tahoma" w:hAnsi="Tahoma" w:cs="Tahoma"/>
          <w:sz w:val="24"/>
          <w:szCs w:val="24"/>
        </w:rPr>
      </w:pPr>
      <w:r>
        <w:rPr>
          <w:rFonts w:hint="default" w:ascii="Tahoma" w:hAnsi="Tahoma" w:cs="Tahoma"/>
          <w:sz w:val="24"/>
          <w:szCs w:val="24"/>
        </w:rPr>
        <w:t>3.1 Overview of the Program</w:t>
      </w:r>
    </w:p>
    <w:p w14:paraId="20F447D4">
      <w:pPr>
        <w:spacing w:line="360" w:lineRule="auto"/>
        <w:jc w:val="left"/>
        <w:rPr>
          <w:rFonts w:hint="default" w:ascii="Tahoma" w:hAnsi="Tahoma" w:cs="Tahoma"/>
          <w:sz w:val="24"/>
          <w:szCs w:val="24"/>
        </w:rPr>
      </w:pPr>
      <w:r>
        <w:rPr>
          <w:rFonts w:hint="default" w:ascii="Tahoma" w:hAnsi="Tahoma" w:cs="Tahoma"/>
          <w:sz w:val="24"/>
          <w:szCs w:val="24"/>
        </w:rPr>
        <w:t>The program is developed in Python and evaluates mathematical expressions stored in a text file. It uses three main stages: reading expressions from the input file, evaluating each expression using stack operations, and writing the calculated results to the output file. The program separates these tasks into functions so that each function has a specific responsibility.</w:t>
      </w:r>
    </w:p>
    <w:p w14:paraId="0A2240CC">
      <w:pPr>
        <w:pStyle w:val="3"/>
        <w:spacing w:line="360" w:lineRule="auto"/>
        <w:jc w:val="left"/>
        <w:rPr>
          <w:rFonts w:hint="default" w:ascii="Tahoma" w:hAnsi="Tahoma" w:cs="Tahoma"/>
          <w:sz w:val="24"/>
          <w:szCs w:val="24"/>
        </w:rPr>
      </w:pPr>
      <w:r>
        <w:rPr>
          <w:rFonts w:hint="default" w:ascii="Tahoma" w:hAnsi="Tahoma" w:cs="Tahoma"/>
          <w:sz w:val="24"/>
          <w:szCs w:val="24"/>
        </w:rPr>
        <w:t>3.2 Program Architecture</w:t>
      </w:r>
    </w:p>
    <w:p w14:paraId="18738C1B">
      <w:pPr>
        <w:spacing w:line="360" w:lineRule="auto"/>
        <w:jc w:val="left"/>
        <w:rPr>
          <w:rFonts w:hint="default" w:ascii="Tahoma" w:hAnsi="Tahoma" w:cs="Tahoma"/>
          <w:sz w:val="24"/>
          <w:szCs w:val="24"/>
        </w:rPr>
      </w:pPr>
      <w:r>
        <w:rPr>
          <w:rFonts w:hint="default" w:ascii="Tahoma" w:hAnsi="Tahoma" w:cs="Tahoma"/>
          <w:sz w:val="24"/>
          <w:szCs w:val="24"/>
        </w:rPr>
        <w:t>The program follows this general structure: input.txt → read expressions → evaluate using stack → store results → output.txt. The input.txt file provides the expressions. The program reads them and passes them to the evaluation function. The evaluation function uses stack operations to process numbers and mathematical operators. Once an answer has been calculated, the result is stored temporarily. After all expressions have been processed, the program writes the answers to output.txt.</w:t>
      </w:r>
    </w:p>
    <w:p w14:paraId="5EED096B">
      <w:pPr>
        <w:pStyle w:val="3"/>
        <w:spacing w:line="360" w:lineRule="auto"/>
        <w:jc w:val="left"/>
        <w:rPr>
          <w:rFonts w:hint="default" w:ascii="Tahoma" w:hAnsi="Tahoma" w:cs="Tahoma"/>
          <w:sz w:val="24"/>
          <w:szCs w:val="24"/>
        </w:rPr>
      </w:pPr>
      <w:r>
        <w:rPr>
          <w:rFonts w:hint="default" w:ascii="Tahoma" w:hAnsi="Tahoma" w:cs="Tahoma"/>
          <w:sz w:val="24"/>
          <w:szCs w:val="24"/>
        </w:rPr>
        <w:t>3.3 Main Components of the Program</w:t>
      </w:r>
    </w:p>
    <w:p w14:paraId="590CBC8B">
      <w:pPr>
        <w:pStyle w:val="4"/>
        <w:spacing w:line="360" w:lineRule="auto"/>
        <w:jc w:val="left"/>
        <w:rPr>
          <w:rFonts w:hint="default" w:ascii="Tahoma" w:hAnsi="Tahoma" w:cs="Tahoma"/>
          <w:sz w:val="24"/>
          <w:szCs w:val="24"/>
        </w:rPr>
      </w:pPr>
      <w:r>
        <w:rPr>
          <w:rFonts w:hint="default" w:ascii="Tahoma" w:hAnsi="Tahoma" w:cs="Tahoma"/>
          <w:sz w:val="24"/>
          <w:szCs w:val="24"/>
        </w:rPr>
        <w:t>3.3.1 Stack Class</w:t>
      </w:r>
    </w:p>
    <w:p w14:paraId="27309F84">
      <w:pPr>
        <w:spacing w:line="360" w:lineRule="auto"/>
        <w:jc w:val="left"/>
        <w:rPr>
          <w:rFonts w:hint="default" w:ascii="Tahoma" w:hAnsi="Tahoma" w:cs="Tahoma"/>
          <w:sz w:val="24"/>
          <w:szCs w:val="24"/>
        </w:rPr>
      </w:pPr>
      <w:r>
        <w:rPr>
          <w:rFonts w:hint="default" w:ascii="Tahoma" w:hAnsi="Tahoma" w:cs="Tahoma"/>
          <w:sz w:val="24"/>
          <w:szCs w:val="24"/>
        </w:rPr>
        <w:t>The Stack class provides the basic operations needed to manage items. It contains methods for adding items, removing items, viewing the top item, and checking whether the stack is empty. This class is the foundation of the expression evaluation process.</w:t>
      </w:r>
    </w:p>
    <w:p w14:paraId="10ABA7EC">
      <w:pPr>
        <w:pStyle w:val="4"/>
        <w:spacing w:line="360" w:lineRule="auto"/>
        <w:jc w:val="left"/>
        <w:rPr>
          <w:rFonts w:hint="default" w:ascii="Tahoma" w:hAnsi="Tahoma" w:cs="Tahoma"/>
          <w:sz w:val="24"/>
          <w:szCs w:val="24"/>
        </w:rPr>
      </w:pPr>
      <w:r>
        <w:rPr>
          <w:rFonts w:hint="default" w:ascii="Tahoma" w:hAnsi="Tahoma" w:cs="Tahoma"/>
          <w:sz w:val="24"/>
          <w:szCs w:val="24"/>
        </w:rPr>
        <w:t>3.3.2 Expression Evaluation Function</w:t>
      </w:r>
    </w:p>
    <w:p w14:paraId="1658C6FE">
      <w:pPr>
        <w:spacing w:line="360" w:lineRule="auto"/>
        <w:jc w:val="left"/>
        <w:rPr>
          <w:rFonts w:hint="default" w:ascii="Tahoma" w:hAnsi="Tahoma" w:cs="Tahoma"/>
          <w:sz w:val="24"/>
          <w:szCs w:val="24"/>
        </w:rPr>
      </w:pPr>
      <w:r>
        <w:rPr>
          <w:rFonts w:hint="default" w:ascii="Tahoma" w:hAnsi="Tahoma" w:cs="Tahoma"/>
          <w:sz w:val="24"/>
          <w:szCs w:val="24"/>
        </w:rPr>
        <w:t>The expression evaluation function receives a mathematical expression and calculates its answer. It handles the mathematical operators addition (+), subtraction (-), multiplication (*), and division (/). It must also respect mathematical precedence rules so expressions produce correct results. For example, in 3 + 5 * 2, multiplication is performed first: 5 * 2 = 10. Addition follows: 3 + 10 = 13.</w:t>
      </w:r>
    </w:p>
    <w:p w14:paraId="6F4AE1AE">
      <w:pPr>
        <w:pStyle w:val="4"/>
        <w:spacing w:line="360" w:lineRule="auto"/>
        <w:jc w:val="left"/>
        <w:rPr>
          <w:rFonts w:hint="default" w:ascii="Tahoma" w:hAnsi="Tahoma" w:cs="Tahoma"/>
          <w:sz w:val="24"/>
          <w:szCs w:val="24"/>
        </w:rPr>
      </w:pPr>
      <w:r>
        <w:rPr>
          <w:rFonts w:hint="default" w:ascii="Tahoma" w:hAnsi="Tahoma" w:cs="Tahoma"/>
          <w:sz w:val="24"/>
          <w:szCs w:val="24"/>
        </w:rPr>
        <w:t>3.3.3 Input File Processing</w:t>
      </w:r>
    </w:p>
    <w:p w14:paraId="283C3970">
      <w:pPr>
        <w:spacing w:line="360" w:lineRule="auto"/>
        <w:jc w:val="left"/>
        <w:rPr>
          <w:rFonts w:hint="default" w:ascii="Tahoma" w:hAnsi="Tahoma" w:cs="Tahoma"/>
          <w:sz w:val="24"/>
          <w:szCs w:val="24"/>
        </w:rPr>
      </w:pPr>
      <w:r>
        <w:rPr>
          <w:rFonts w:hint="default" w:ascii="Tahoma" w:hAnsi="Tahoma" w:cs="Tahoma"/>
          <w:sz w:val="24"/>
          <w:szCs w:val="24"/>
        </w:rPr>
        <w:t>The input-processing function opens input.txt and reads the expressions stored in it. It separates the expressions according to the format specified in the assignment. Each expression is then passed to the evaluation function. This allows several expressions to be processed during a single program run.</w:t>
      </w:r>
    </w:p>
    <w:p w14:paraId="1078BBA2">
      <w:pPr>
        <w:pStyle w:val="4"/>
        <w:spacing w:line="360" w:lineRule="auto"/>
        <w:jc w:val="left"/>
        <w:rPr>
          <w:rFonts w:hint="default" w:ascii="Tahoma" w:hAnsi="Tahoma" w:cs="Tahoma"/>
          <w:sz w:val="24"/>
          <w:szCs w:val="24"/>
        </w:rPr>
      </w:pPr>
      <w:r>
        <w:rPr>
          <w:rFonts w:hint="default" w:ascii="Tahoma" w:hAnsi="Tahoma" w:cs="Tahoma"/>
          <w:sz w:val="24"/>
          <w:szCs w:val="24"/>
        </w:rPr>
        <w:t>3.3.4 Output File Processing</w:t>
      </w:r>
    </w:p>
    <w:p w14:paraId="2852EFF8">
      <w:pPr>
        <w:spacing w:line="360" w:lineRule="auto"/>
        <w:jc w:val="left"/>
        <w:rPr>
          <w:rFonts w:hint="default" w:ascii="Tahoma" w:hAnsi="Tahoma" w:cs="Tahoma"/>
          <w:sz w:val="24"/>
          <w:szCs w:val="24"/>
        </w:rPr>
      </w:pPr>
      <w:r>
        <w:rPr>
          <w:rFonts w:hint="default" w:ascii="Tahoma" w:hAnsi="Tahoma" w:cs="Tahoma"/>
          <w:sz w:val="24"/>
          <w:szCs w:val="24"/>
        </w:rPr>
        <w:t>After evaluating the expressions, the program writes the results to output.txt. Each result appears on a separate line. Where the input contains separator lines, the output maintains the same separator format. The output file therefore contains the calculated answers in the same order as the original expressions.</w:t>
      </w:r>
    </w:p>
    <w:p w14:paraId="40261C14">
      <w:pPr>
        <w:pStyle w:val="2"/>
        <w:spacing w:line="360" w:lineRule="auto"/>
        <w:jc w:val="left"/>
        <w:rPr>
          <w:rFonts w:hint="default" w:ascii="Tahoma" w:hAnsi="Tahoma" w:cs="Tahoma"/>
          <w:sz w:val="24"/>
          <w:szCs w:val="24"/>
        </w:rPr>
      </w:pPr>
      <w:r>
        <w:rPr>
          <w:rFonts w:hint="default" w:ascii="Tahoma" w:hAnsi="Tahoma" w:cs="Tahoma"/>
          <w:sz w:val="24"/>
          <w:szCs w:val="24"/>
        </w:rPr>
        <w:t>4. KEY FUNCTIONS AND THEIR PURPOSES</w:t>
      </w:r>
    </w:p>
    <w:p w14:paraId="1E75ADF4">
      <w:pPr>
        <w:spacing w:line="360" w:lineRule="auto"/>
        <w:jc w:val="left"/>
        <w:rPr>
          <w:rFonts w:hint="default" w:ascii="Tahoma" w:hAnsi="Tahoma" w:cs="Tahoma"/>
          <w:sz w:val="24"/>
          <w:szCs w:val="24"/>
        </w:rPr>
      </w:pPr>
      <w:r>
        <w:rPr>
          <w:rFonts w:hint="default" w:ascii="Tahoma" w:hAnsi="Tahoma" w:cs="Tahoma"/>
          <w:sz w:val="24"/>
          <w:szCs w:val="24"/>
        </w:rPr>
        <w:t>The program contains functions that work together to complete the assignment. The Stack class manages the data, the evaluation function calculates the expressions, and the file-processing functions handle input and output.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07147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56F002">
            <w:pPr>
              <w:spacing w:after="0" w:line="360" w:lineRule="auto"/>
              <w:jc w:val="left"/>
              <w:rPr>
                <w:rFonts w:hint="default" w:ascii="Tahoma" w:hAnsi="Tahoma" w:cs="Tahoma"/>
                <w:sz w:val="24"/>
                <w:szCs w:val="24"/>
              </w:rPr>
            </w:pPr>
            <w:r>
              <w:rPr>
                <w:rFonts w:hint="default" w:ascii="Tahoma" w:hAnsi="Tahoma" w:cs="Tahoma"/>
                <w:sz w:val="24"/>
                <w:szCs w:val="24"/>
              </w:rPr>
              <w:t>Function or method</w:t>
            </w:r>
          </w:p>
        </w:tc>
        <w:tc>
          <w:tcPr>
            <w:tcW w:w="4680" w:type="dxa"/>
          </w:tcPr>
          <w:p w14:paraId="412FE682">
            <w:pPr>
              <w:spacing w:after="0" w:line="360" w:lineRule="auto"/>
              <w:jc w:val="left"/>
              <w:rPr>
                <w:rFonts w:hint="default" w:ascii="Tahoma" w:hAnsi="Tahoma" w:cs="Tahoma"/>
                <w:sz w:val="24"/>
                <w:szCs w:val="24"/>
              </w:rPr>
            </w:pPr>
            <w:r>
              <w:rPr>
                <w:rFonts w:hint="default" w:ascii="Tahoma" w:hAnsi="Tahoma" w:cs="Tahoma"/>
                <w:sz w:val="24"/>
                <w:szCs w:val="24"/>
              </w:rPr>
              <w:t>Purpose</w:t>
            </w:r>
          </w:p>
        </w:tc>
      </w:tr>
      <w:tr w14:paraId="7B9C8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F81FB60">
            <w:pPr>
              <w:spacing w:after="0" w:line="360" w:lineRule="auto"/>
              <w:jc w:val="left"/>
              <w:rPr>
                <w:rFonts w:hint="default" w:ascii="Tahoma" w:hAnsi="Tahoma" w:cs="Tahoma"/>
                <w:sz w:val="24"/>
                <w:szCs w:val="24"/>
              </w:rPr>
            </w:pPr>
            <w:r>
              <w:rPr>
                <w:rFonts w:hint="default" w:ascii="Tahoma" w:hAnsi="Tahoma" w:cs="Tahoma"/>
                <w:sz w:val="24"/>
                <w:szCs w:val="24"/>
              </w:rPr>
              <w:t>push()</w:t>
            </w:r>
          </w:p>
        </w:tc>
        <w:tc>
          <w:tcPr>
            <w:tcW w:w="4680" w:type="dxa"/>
          </w:tcPr>
          <w:p w14:paraId="19E2522F">
            <w:pPr>
              <w:spacing w:after="0" w:line="360" w:lineRule="auto"/>
              <w:jc w:val="left"/>
              <w:rPr>
                <w:rFonts w:hint="default" w:ascii="Tahoma" w:hAnsi="Tahoma" w:cs="Tahoma"/>
                <w:sz w:val="24"/>
                <w:szCs w:val="24"/>
              </w:rPr>
            </w:pPr>
            <w:r>
              <w:rPr>
                <w:rFonts w:hint="default" w:ascii="Tahoma" w:hAnsi="Tahoma" w:cs="Tahoma"/>
                <w:sz w:val="24"/>
                <w:szCs w:val="24"/>
              </w:rPr>
              <w:t>Adds an item to the top of the stack.</w:t>
            </w:r>
          </w:p>
        </w:tc>
      </w:tr>
      <w:tr w14:paraId="57A7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CF06FDB">
            <w:pPr>
              <w:spacing w:after="0" w:line="360" w:lineRule="auto"/>
              <w:jc w:val="left"/>
              <w:rPr>
                <w:rFonts w:hint="default" w:ascii="Tahoma" w:hAnsi="Tahoma" w:cs="Tahoma"/>
                <w:sz w:val="24"/>
                <w:szCs w:val="24"/>
              </w:rPr>
            </w:pPr>
            <w:r>
              <w:rPr>
                <w:rFonts w:hint="default" w:ascii="Tahoma" w:hAnsi="Tahoma" w:cs="Tahoma"/>
                <w:sz w:val="24"/>
                <w:szCs w:val="24"/>
              </w:rPr>
              <w:t>pop()</w:t>
            </w:r>
          </w:p>
        </w:tc>
        <w:tc>
          <w:tcPr>
            <w:tcW w:w="4680" w:type="dxa"/>
          </w:tcPr>
          <w:p w14:paraId="5723D1DF">
            <w:pPr>
              <w:spacing w:after="0" w:line="360" w:lineRule="auto"/>
              <w:jc w:val="left"/>
              <w:rPr>
                <w:rFonts w:hint="default" w:ascii="Tahoma" w:hAnsi="Tahoma" w:cs="Tahoma"/>
                <w:sz w:val="24"/>
                <w:szCs w:val="24"/>
              </w:rPr>
            </w:pPr>
            <w:r>
              <w:rPr>
                <w:rFonts w:hint="default" w:ascii="Tahoma" w:hAnsi="Tahoma" w:cs="Tahoma"/>
                <w:sz w:val="24"/>
                <w:szCs w:val="24"/>
              </w:rPr>
              <w:t>Removes and returns the top item.</w:t>
            </w:r>
          </w:p>
        </w:tc>
      </w:tr>
      <w:tr w14:paraId="1626D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ED7F7E0">
            <w:pPr>
              <w:spacing w:after="0" w:line="360" w:lineRule="auto"/>
              <w:jc w:val="left"/>
              <w:rPr>
                <w:rFonts w:hint="default" w:ascii="Tahoma" w:hAnsi="Tahoma" w:cs="Tahoma"/>
                <w:sz w:val="24"/>
                <w:szCs w:val="24"/>
              </w:rPr>
            </w:pPr>
            <w:r>
              <w:rPr>
                <w:rFonts w:hint="default" w:ascii="Tahoma" w:hAnsi="Tahoma" w:cs="Tahoma"/>
                <w:sz w:val="24"/>
                <w:szCs w:val="24"/>
              </w:rPr>
              <w:t>peek()</w:t>
            </w:r>
          </w:p>
        </w:tc>
        <w:tc>
          <w:tcPr>
            <w:tcW w:w="4680" w:type="dxa"/>
          </w:tcPr>
          <w:p w14:paraId="4EB592CD">
            <w:pPr>
              <w:spacing w:after="0" w:line="360" w:lineRule="auto"/>
              <w:jc w:val="left"/>
              <w:rPr>
                <w:rFonts w:hint="default" w:ascii="Tahoma" w:hAnsi="Tahoma" w:cs="Tahoma"/>
                <w:sz w:val="24"/>
                <w:szCs w:val="24"/>
              </w:rPr>
            </w:pPr>
            <w:r>
              <w:rPr>
                <w:rFonts w:hint="default" w:ascii="Tahoma" w:hAnsi="Tahoma" w:cs="Tahoma"/>
                <w:sz w:val="24"/>
                <w:szCs w:val="24"/>
              </w:rPr>
              <w:t>Checks the top item without removing it.</w:t>
            </w:r>
          </w:p>
        </w:tc>
      </w:tr>
      <w:tr w14:paraId="325B6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094AEAC">
            <w:pPr>
              <w:spacing w:after="0" w:line="360" w:lineRule="auto"/>
              <w:jc w:val="left"/>
              <w:rPr>
                <w:rFonts w:hint="default" w:ascii="Tahoma" w:hAnsi="Tahoma" w:cs="Tahoma"/>
                <w:sz w:val="24"/>
                <w:szCs w:val="24"/>
              </w:rPr>
            </w:pPr>
            <w:r>
              <w:rPr>
                <w:rFonts w:hint="default" w:ascii="Tahoma" w:hAnsi="Tahoma" w:cs="Tahoma"/>
                <w:sz w:val="24"/>
                <w:szCs w:val="24"/>
              </w:rPr>
              <w:t>is_empty()</w:t>
            </w:r>
          </w:p>
        </w:tc>
        <w:tc>
          <w:tcPr>
            <w:tcW w:w="4680" w:type="dxa"/>
          </w:tcPr>
          <w:p w14:paraId="6FC1F0D8">
            <w:pPr>
              <w:spacing w:after="0" w:line="360" w:lineRule="auto"/>
              <w:jc w:val="left"/>
              <w:rPr>
                <w:rFonts w:hint="default" w:ascii="Tahoma" w:hAnsi="Tahoma" w:cs="Tahoma"/>
                <w:sz w:val="24"/>
                <w:szCs w:val="24"/>
              </w:rPr>
            </w:pPr>
            <w:r>
              <w:rPr>
                <w:rFonts w:hint="default" w:ascii="Tahoma" w:hAnsi="Tahoma" w:cs="Tahoma"/>
                <w:sz w:val="24"/>
                <w:szCs w:val="24"/>
              </w:rPr>
              <w:t>Checks whether the stack contains items.</w:t>
            </w:r>
          </w:p>
        </w:tc>
      </w:tr>
      <w:tr w14:paraId="6E3A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15566A9">
            <w:pPr>
              <w:spacing w:after="0" w:line="360" w:lineRule="auto"/>
              <w:jc w:val="left"/>
              <w:rPr>
                <w:rFonts w:hint="default" w:ascii="Tahoma" w:hAnsi="Tahoma" w:cs="Tahoma"/>
                <w:sz w:val="24"/>
                <w:szCs w:val="24"/>
              </w:rPr>
            </w:pPr>
            <w:r>
              <w:rPr>
                <w:rFonts w:hint="default" w:ascii="Tahoma" w:hAnsi="Tahoma" w:cs="Tahoma"/>
                <w:sz w:val="24"/>
                <w:szCs w:val="24"/>
              </w:rPr>
              <w:t>Expression evaluation function</w:t>
            </w:r>
          </w:p>
        </w:tc>
        <w:tc>
          <w:tcPr>
            <w:tcW w:w="4680" w:type="dxa"/>
          </w:tcPr>
          <w:p w14:paraId="6C6FD691">
            <w:pPr>
              <w:spacing w:after="0" w:line="360" w:lineRule="auto"/>
              <w:jc w:val="left"/>
              <w:rPr>
                <w:rFonts w:hint="default" w:ascii="Tahoma" w:hAnsi="Tahoma" w:cs="Tahoma"/>
                <w:sz w:val="24"/>
                <w:szCs w:val="24"/>
              </w:rPr>
            </w:pPr>
            <w:r>
              <w:rPr>
                <w:rFonts w:hint="default" w:ascii="Tahoma" w:hAnsi="Tahoma" w:cs="Tahoma"/>
                <w:sz w:val="24"/>
                <w:szCs w:val="24"/>
              </w:rPr>
              <w:t>Processes a mathematical expression and calculates its answer.</w:t>
            </w:r>
          </w:p>
        </w:tc>
      </w:tr>
      <w:tr w14:paraId="35F7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DDA15E">
            <w:pPr>
              <w:spacing w:after="0" w:line="360" w:lineRule="auto"/>
              <w:jc w:val="left"/>
              <w:rPr>
                <w:rFonts w:hint="default" w:ascii="Tahoma" w:hAnsi="Tahoma" w:cs="Tahoma"/>
                <w:sz w:val="24"/>
                <w:szCs w:val="24"/>
              </w:rPr>
            </w:pPr>
            <w:r>
              <w:rPr>
                <w:rFonts w:hint="default" w:ascii="Tahoma" w:hAnsi="Tahoma" w:cs="Tahoma"/>
                <w:sz w:val="24"/>
                <w:szCs w:val="24"/>
              </w:rPr>
              <w:t>Input-processing function</w:t>
            </w:r>
          </w:p>
        </w:tc>
        <w:tc>
          <w:tcPr>
            <w:tcW w:w="4680" w:type="dxa"/>
          </w:tcPr>
          <w:p w14:paraId="02E603EE">
            <w:pPr>
              <w:spacing w:after="0" w:line="360" w:lineRule="auto"/>
              <w:jc w:val="left"/>
              <w:rPr>
                <w:rFonts w:hint="default" w:ascii="Tahoma" w:hAnsi="Tahoma" w:cs="Tahoma"/>
                <w:sz w:val="24"/>
                <w:szCs w:val="24"/>
              </w:rPr>
            </w:pPr>
            <w:r>
              <w:rPr>
                <w:rFonts w:hint="default" w:ascii="Tahoma" w:hAnsi="Tahoma" w:cs="Tahoma"/>
                <w:sz w:val="24"/>
                <w:szCs w:val="24"/>
              </w:rPr>
              <w:t>Reads expressions from input.txt.</w:t>
            </w:r>
          </w:p>
        </w:tc>
      </w:tr>
      <w:tr w14:paraId="646D8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DCE1293">
            <w:pPr>
              <w:spacing w:after="0" w:line="360" w:lineRule="auto"/>
              <w:jc w:val="left"/>
              <w:rPr>
                <w:rFonts w:hint="default" w:ascii="Tahoma" w:hAnsi="Tahoma" w:cs="Tahoma"/>
                <w:sz w:val="24"/>
                <w:szCs w:val="24"/>
              </w:rPr>
            </w:pPr>
            <w:r>
              <w:rPr>
                <w:rFonts w:hint="default" w:ascii="Tahoma" w:hAnsi="Tahoma" w:cs="Tahoma"/>
                <w:sz w:val="24"/>
                <w:szCs w:val="24"/>
              </w:rPr>
              <w:t>Output-processing function</w:t>
            </w:r>
          </w:p>
        </w:tc>
        <w:tc>
          <w:tcPr>
            <w:tcW w:w="4680" w:type="dxa"/>
          </w:tcPr>
          <w:p w14:paraId="6E04EDA0">
            <w:pPr>
              <w:spacing w:after="0" w:line="360" w:lineRule="auto"/>
              <w:jc w:val="left"/>
              <w:rPr>
                <w:rFonts w:hint="default" w:ascii="Tahoma" w:hAnsi="Tahoma" w:cs="Tahoma"/>
                <w:sz w:val="24"/>
                <w:szCs w:val="24"/>
              </w:rPr>
            </w:pPr>
            <w:r>
              <w:rPr>
                <w:rFonts w:hint="default" w:ascii="Tahoma" w:hAnsi="Tahoma" w:cs="Tahoma"/>
                <w:sz w:val="24"/>
                <w:szCs w:val="24"/>
              </w:rPr>
              <w:t>Writes calculated results to output.txt.</w:t>
            </w:r>
          </w:p>
        </w:tc>
      </w:tr>
      <w:tr w14:paraId="0DC2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2F6FD4">
            <w:pPr>
              <w:spacing w:after="0" w:line="360" w:lineRule="auto"/>
              <w:jc w:val="left"/>
              <w:rPr>
                <w:rFonts w:hint="default" w:ascii="Tahoma" w:hAnsi="Tahoma" w:cs="Tahoma"/>
                <w:sz w:val="24"/>
                <w:szCs w:val="24"/>
              </w:rPr>
            </w:pPr>
            <w:r>
              <w:rPr>
                <w:rFonts w:hint="default" w:ascii="Tahoma" w:hAnsi="Tahoma" w:cs="Tahoma"/>
                <w:sz w:val="24"/>
                <w:szCs w:val="24"/>
              </w:rPr>
              <w:t>main()</w:t>
            </w:r>
          </w:p>
        </w:tc>
        <w:tc>
          <w:tcPr>
            <w:tcW w:w="4680" w:type="dxa"/>
          </w:tcPr>
          <w:p w14:paraId="179BCB63">
            <w:pPr>
              <w:spacing w:after="0" w:line="360" w:lineRule="auto"/>
              <w:jc w:val="left"/>
              <w:rPr>
                <w:rFonts w:hint="default" w:ascii="Tahoma" w:hAnsi="Tahoma" w:cs="Tahoma"/>
                <w:sz w:val="24"/>
                <w:szCs w:val="24"/>
              </w:rPr>
            </w:pPr>
            <w:r>
              <w:rPr>
                <w:rFonts w:hint="default" w:ascii="Tahoma" w:hAnsi="Tahoma" w:cs="Tahoma"/>
                <w:sz w:val="24"/>
                <w:szCs w:val="24"/>
              </w:rPr>
              <w:t>Starts the program and coordinates the main operations.</w:t>
            </w:r>
          </w:p>
        </w:tc>
      </w:tr>
    </w:tbl>
    <w:p w14:paraId="0491161B">
      <w:pPr>
        <w:pStyle w:val="2"/>
        <w:spacing w:line="360" w:lineRule="auto"/>
        <w:jc w:val="left"/>
        <w:rPr>
          <w:rFonts w:hint="default" w:ascii="Tahoma" w:hAnsi="Tahoma" w:cs="Tahoma"/>
          <w:sz w:val="24"/>
          <w:szCs w:val="24"/>
        </w:rPr>
      </w:pPr>
    </w:p>
    <w:p w14:paraId="0B25E15F">
      <w:pPr>
        <w:pStyle w:val="2"/>
        <w:spacing w:line="360" w:lineRule="auto"/>
        <w:jc w:val="left"/>
        <w:rPr>
          <w:rFonts w:hint="default" w:ascii="Tahoma" w:hAnsi="Tahoma" w:cs="Tahoma"/>
          <w:sz w:val="24"/>
          <w:szCs w:val="24"/>
        </w:rPr>
      </w:pPr>
      <w:r>
        <w:rPr>
          <w:rFonts w:hint="default" w:ascii="Tahoma" w:hAnsi="Tahoma" w:cs="Tahoma"/>
          <w:sz w:val="24"/>
          <w:szCs w:val="24"/>
        </w:rPr>
        <w:t>5. TESTING AND RESULTS</w:t>
      </w:r>
    </w:p>
    <w:p w14:paraId="4CAE26F2">
      <w:pPr>
        <w:pStyle w:val="3"/>
        <w:spacing w:line="360" w:lineRule="auto"/>
        <w:jc w:val="left"/>
        <w:rPr>
          <w:rFonts w:hint="default" w:ascii="Tahoma" w:hAnsi="Tahoma" w:cs="Tahoma"/>
          <w:sz w:val="24"/>
          <w:szCs w:val="24"/>
        </w:rPr>
      </w:pPr>
      <w:r>
        <w:rPr>
          <w:rFonts w:hint="default" w:ascii="Tahoma" w:hAnsi="Tahoma" w:cs="Tahoma"/>
          <w:sz w:val="24"/>
          <w:szCs w:val="24"/>
        </w:rPr>
        <w:t>5.1 Purpose of Testing</w:t>
      </w:r>
    </w:p>
    <w:p w14:paraId="640829E7">
      <w:pPr>
        <w:spacing w:line="360" w:lineRule="auto"/>
        <w:jc w:val="left"/>
        <w:rPr>
          <w:rFonts w:hint="default" w:ascii="Tahoma" w:hAnsi="Tahoma" w:cs="Tahoma"/>
          <w:sz w:val="24"/>
          <w:szCs w:val="24"/>
        </w:rPr>
      </w:pPr>
      <w:r>
        <w:rPr>
          <w:rFonts w:hint="default" w:ascii="Tahoma" w:hAnsi="Tahoma" w:cs="Tahoma"/>
          <w:sz w:val="24"/>
          <w:szCs w:val="24"/>
        </w:rPr>
        <w:t>Testing is necessary to determine whether a program works as expected. It helps identify mistakes and confirms that the program produces correct results for the supplied input. For this assignment, testing involves placing mathematical expressions in input.txt, running the Python program, and checking the results written to output.txt.</w:t>
      </w:r>
    </w:p>
    <w:p w14:paraId="59FB7C5C">
      <w:pPr>
        <w:pStyle w:val="3"/>
        <w:spacing w:line="360" w:lineRule="auto"/>
        <w:jc w:val="left"/>
        <w:rPr>
          <w:rFonts w:hint="default" w:ascii="Tahoma" w:hAnsi="Tahoma" w:cs="Tahoma"/>
          <w:sz w:val="24"/>
          <w:szCs w:val="24"/>
        </w:rPr>
      </w:pPr>
      <w:r>
        <w:rPr>
          <w:rFonts w:hint="default" w:ascii="Tahoma" w:hAnsi="Tahoma" w:cs="Tahoma"/>
          <w:sz w:val="24"/>
          <w:szCs w:val="24"/>
        </w:rPr>
        <w:t>5.2 Input File</w:t>
      </w:r>
    </w:p>
    <w:p w14:paraId="25C5919F">
      <w:pPr>
        <w:spacing w:line="360" w:lineRule="auto"/>
        <w:jc w:val="left"/>
        <w:rPr>
          <w:rFonts w:hint="default" w:ascii="Tahoma" w:hAnsi="Tahoma" w:cs="Tahoma"/>
          <w:sz w:val="24"/>
          <w:szCs w:val="24"/>
        </w:rPr>
      </w:pPr>
      <w:r>
        <w:rPr>
          <w:rFonts w:hint="default" w:ascii="Tahoma" w:hAnsi="Tahoma" w:cs="Tahoma"/>
          <w:sz w:val="24"/>
          <w:szCs w:val="24"/>
        </w:rPr>
        <w:t>The input.txt file contains the mathematical expressions that the program must evaluate. The following expressions can be used to test the program:</w:t>
      </w:r>
    </w:p>
    <w:p w14:paraId="0D1A316B">
      <w:pPr>
        <w:spacing w:line="360" w:lineRule="auto"/>
        <w:ind w:left="576"/>
        <w:jc w:val="left"/>
        <w:rPr>
          <w:rFonts w:hint="default" w:ascii="Tahoma" w:hAnsi="Tahoma" w:cs="Tahoma"/>
          <w:sz w:val="24"/>
          <w:szCs w:val="24"/>
        </w:rPr>
      </w:pPr>
      <w:r>
        <w:rPr>
          <w:rFonts w:hint="default" w:ascii="Tahoma" w:hAnsi="Tahoma" w:cs="Tahoma"/>
          <w:sz w:val="24"/>
          <w:szCs w:val="24"/>
        </w:rPr>
        <w:t>3 + 5 * 2</w:t>
      </w:r>
    </w:p>
    <w:p w14:paraId="4ABEB4E8">
      <w:pPr>
        <w:spacing w:line="360" w:lineRule="auto"/>
        <w:ind w:left="576"/>
        <w:jc w:val="left"/>
        <w:rPr>
          <w:rFonts w:hint="default" w:ascii="Tahoma" w:hAnsi="Tahoma" w:cs="Tahoma"/>
          <w:sz w:val="24"/>
          <w:szCs w:val="24"/>
        </w:rPr>
      </w:pPr>
      <w:r>
        <w:rPr>
          <w:rFonts w:hint="default" w:ascii="Tahoma" w:hAnsi="Tahoma" w:cs="Tahoma"/>
          <w:sz w:val="24"/>
          <w:szCs w:val="24"/>
        </w:rPr>
        <w:t>-----</w:t>
      </w:r>
    </w:p>
    <w:p w14:paraId="32B79E55">
      <w:pPr>
        <w:spacing w:line="360" w:lineRule="auto"/>
        <w:ind w:left="576"/>
        <w:jc w:val="left"/>
        <w:rPr>
          <w:rFonts w:hint="default" w:ascii="Tahoma" w:hAnsi="Tahoma" w:cs="Tahoma"/>
          <w:sz w:val="24"/>
          <w:szCs w:val="24"/>
        </w:rPr>
      </w:pPr>
      <w:r>
        <w:rPr>
          <w:rFonts w:hint="default" w:ascii="Tahoma" w:hAnsi="Tahoma" w:cs="Tahoma"/>
          <w:sz w:val="24"/>
          <w:szCs w:val="24"/>
        </w:rPr>
        <w:t>(8 / 4) + 7 * 2</w:t>
      </w:r>
    </w:p>
    <w:p w14:paraId="7C793A39">
      <w:pPr>
        <w:spacing w:line="360" w:lineRule="auto"/>
        <w:ind w:left="576"/>
        <w:jc w:val="left"/>
        <w:rPr>
          <w:rFonts w:hint="default" w:ascii="Tahoma" w:hAnsi="Tahoma" w:cs="Tahoma"/>
          <w:sz w:val="24"/>
          <w:szCs w:val="24"/>
        </w:rPr>
      </w:pPr>
      <w:r>
        <w:rPr>
          <w:rFonts w:hint="default" w:ascii="Tahoma" w:hAnsi="Tahoma" w:cs="Tahoma"/>
          <w:sz w:val="24"/>
          <w:szCs w:val="24"/>
        </w:rPr>
        <w:t>-----</w:t>
      </w:r>
    </w:p>
    <w:p w14:paraId="1A77CF10">
      <w:pPr>
        <w:spacing w:line="360" w:lineRule="auto"/>
        <w:ind w:left="576"/>
        <w:jc w:val="left"/>
        <w:rPr>
          <w:rFonts w:hint="default" w:ascii="Tahoma" w:hAnsi="Tahoma" w:cs="Tahoma"/>
          <w:sz w:val="24"/>
          <w:szCs w:val="24"/>
        </w:rPr>
      </w:pPr>
      <w:r>
        <w:rPr>
          <w:rFonts w:hint="default" w:ascii="Tahoma" w:hAnsi="Tahoma" w:cs="Tahoma"/>
          <w:sz w:val="24"/>
          <w:szCs w:val="24"/>
        </w:rPr>
        <w:t>10 - (2 + 3) * 4</w:t>
      </w:r>
    </w:p>
    <w:p w14:paraId="488A3EE4">
      <w:pPr>
        <w:spacing w:line="360" w:lineRule="auto"/>
        <w:jc w:val="left"/>
        <w:rPr>
          <w:rFonts w:hint="default" w:ascii="Tahoma" w:hAnsi="Tahoma" w:cs="Tahoma"/>
          <w:sz w:val="24"/>
          <w:szCs w:val="24"/>
        </w:rPr>
      </w:pPr>
      <w:r>
        <w:rPr>
          <w:rFonts w:hint="default" w:ascii="Tahoma" w:hAnsi="Tahoma" w:cs="Tahoma"/>
          <w:sz w:val="24"/>
          <w:szCs w:val="24"/>
        </w:rPr>
        <w:t>Each expression is separated by a line containing five hyphens. The expressions test multiplication, addition, division, subtraction, and the use of parentheses.</w:t>
      </w:r>
    </w:p>
    <w:p w14:paraId="22749BD7">
      <w:pPr>
        <w:pStyle w:val="3"/>
        <w:spacing w:line="360" w:lineRule="auto"/>
        <w:jc w:val="left"/>
        <w:rPr>
          <w:rFonts w:hint="default" w:ascii="Tahoma" w:hAnsi="Tahoma" w:cs="Tahoma"/>
          <w:sz w:val="24"/>
          <w:szCs w:val="24"/>
        </w:rPr>
      </w:pPr>
      <w:r>
        <w:rPr>
          <w:rFonts w:hint="default" w:ascii="Tahoma" w:hAnsi="Tahoma" w:cs="Tahoma"/>
          <w:sz w:val="24"/>
          <w:szCs w:val="24"/>
        </w:rPr>
        <w:t>5.3 Expected Output</w:t>
      </w:r>
    </w:p>
    <w:p w14:paraId="10F026AA">
      <w:pPr>
        <w:spacing w:line="360" w:lineRule="auto"/>
        <w:jc w:val="left"/>
        <w:rPr>
          <w:rFonts w:hint="default" w:ascii="Tahoma" w:hAnsi="Tahoma" w:cs="Tahoma"/>
          <w:sz w:val="24"/>
          <w:szCs w:val="24"/>
        </w:rPr>
      </w:pPr>
      <w:r>
        <w:rPr>
          <w:rFonts w:hint="default" w:ascii="Tahoma" w:hAnsi="Tahoma" w:cs="Tahoma"/>
          <w:sz w:val="24"/>
          <w:szCs w:val="24"/>
        </w:rPr>
        <w:t>After the program processes the input file, the expected output is:</w:t>
      </w:r>
    </w:p>
    <w:p w14:paraId="2E56B629">
      <w:pPr>
        <w:spacing w:line="360" w:lineRule="auto"/>
        <w:ind w:left="576"/>
        <w:jc w:val="left"/>
        <w:rPr>
          <w:rFonts w:hint="default" w:ascii="Tahoma" w:hAnsi="Tahoma" w:cs="Tahoma"/>
          <w:sz w:val="24"/>
          <w:szCs w:val="24"/>
        </w:rPr>
      </w:pPr>
      <w:r>
        <w:rPr>
          <w:rFonts w:hint="default" w:ascii="Tahoma" w:hAnsi="Tahoma" w:cs="Tahoma"/>
          <w:sz w:val="24"/>
          <w:szCs w:val="24"/>
        </w:rPr>
        <w:t>13</w:t>
      </w:r>
    </w:p>
    <w:p w14:paraId="2C206F73">
      <w:pPr>
        <w:spacing w:line="360" w:lineRule="auto"/>
        <w:ind w:left="576"/>
        <w:jc w:val="left"/>
        <w:rPr>
          <w:rFonts w:hint="default" w:ascii="Tahoma" w:hAnsi="Tahoma" w:cs="Tahoma"/>
          <w:sz w:val="24"/>
          <w:szCs w:val="24"/>
        </w:rPr>
      </w:pPr>
      <w:r>
        <w:rPr>
          <w:rFonts w:hint="default" w:ascii="Tahoma" w:hAnsi="Tahoma" w:cs="Tahoma"/>
          <w:sz w:val="24"/>
          <w:szCs w:val="24"/>
        </w:rPr>
        <w:t>-----</w:t>
      </w:r>
    </w:p>
    <w:p w14:paraId="433A1AE0">
      <w:pPr>
        <w:spacing w:line="360" w:lineRule="auto"/>
        <w:ind w:left="576"/>
        <w:jc w:val="left"/>
        <w:rPr>
          <w:rFonts w:hint="default" w:ascii="Tahoma" w:hAnsi="Tahoma" w:cs="Tahoma"/>
          <w:sz w:val="24"/>
          <w:szCs w:val="24"/>
        </w:rPr>
      </w:pPr>
      <w:r>
        <w:rPr>
          <w:rFonts w:hint="default" w:ascii="Tahoma" w:hAnsi="Tahoma" w:cs="Tahoma"/>
          <w:sz w:val="24"/>
          <w:szCs w:val="24"/>
        </w:rPr>
        <w:t>16</w:t>
      </w:r>
    </w:p>
    <w:p w14:paraId="413BEEEF">
      <w:pPr>
        <w:spacing w:line="360" w:lineRule="auto"/>
        <w:ind w:left="576"/>
        <w:jc w:val="left"/>
        <w:rPr>
          <w:rFonts w:hint="default" w:ascii="Tahoma" w:hAnsi="Tahoma" w:cs="Tahoma"/>
          <w:sz w:val="24"/>
          <w:szCs w:val="24"/>
        </w:rPr>
      </w:pPr>
      <w:r>
        <w:rPr>
          <w:rFonts w:hint="default" w:ascii="Tahoma" w:hAnsi="Tahoma" w:cs="Tahoma"/>
          <w:sz w:val="24"/>
          <w:szCs w:val="24"/>
        </w:rPr>
        <w:t>-----</w:t>
      </w:r>
    </w:p>
    <w:p w14:paraId="0860EF3C">
      <w:pPr>
        <w:spacing w:line="360" w:lineRule="auto"/>
        <w:ind w:left="576"/>
        <w:jc w:val="left"/>
        <w:rPr>
          <w:rFonts w:hint="default" w:ascii="Tahoma" w:hAnsi="Tahoma" w:cs="Tahoma"/>
          <w:sz w:val="24"/>
          <w:szCs w:val="24"/>
        </w:rPr>
      </w:pPr>
      <w:r>
        <w:rPr>
          <w:rFonts w:hint="default" w:ascii="Tahoma" w:hAnsi="Tahoma" w:cs="Tahoma"/>
          <w:sz w:val="24"/>
          <w:szCs w:val="24"/>
        </w:rPr>
        <w:t>-10</w:t>
      </w:r>
    </w:p>
    <w:p w14:paraId="41A5E0E1">
      <w:pPr>
        <w:pStyle w:val="3"/>
        <w:spacing w:line="360" w:lineRule="auto"/>
        <w:jc w:val="left"/>
        <w:rPr>
          <w:rFonts w:hint="default" w:ascii="Tahoma" w:hAnsi="Tahoma" w:cs="Tahoma"/>
          <w:sz w:val="24"/>
          <w:szCs w:val="24"/>
        </w:rPr>
      </w:pPr>
      <w:r>
        <w:rPr>
          <w:rFonts w:hint="default" w:ascii="Tahoma" w:hAnsi="Tahoma" w:cs="Tahoma"/>
          <w:sz w:val="24"/>
          <w:szCs w:val="24"/>
        </w:rPr>
        <w:t>5.4 Explanation of Test Results</w:t>
      </w:r>
    </w:p>
    <w:p w14:paraId="48FA0EF1">
      <w:pPr>
        <w:pStyle w:val="4"/>
        <w:spacing w:line="360" w:lineRule="auto"/>
        <w:jc w:val="left"/>
        <w:rPr>
          <w:rFonts w:hint="default" w:ascii="Tahoma" w:hAnsi="Tahoma" w:cs="Tahoma"/>
          <w:sz w:val="24"/>
          <w:szCs w:val="24"/>
        </w:rPr>
      </w:pPr>
      <w:r>
        <w:rPr>
          <w:rFonts w:hint="default" w:ascii="Tahoma" w:hAnsi="Tahoma" w:cs="Tahoma"/>
          <w:sz w:val="24"/>
          <w:szCs w:val="24"/>
        </w:rPr>
        <w:t>Test 1: 3 + 5 * 2</w:t>
      </w:r>
    </w:p>
    <w:p w14:paraId="4072D6F1">
      <w:pPr>
        <w:spacing w:line="360" w:lineRule="auto"/>
        <w:jc w:val="left"/>
        <w:rPr>
          <w:rFonts w:hint="default" w:ascii="Tahoma" w:hAnsi="Tahoma" w:cs="Tahoma"/>
          <w:sz w:val="24"/>
          <w:szCs w:val="24"/>
        </w:rPr>
      </w:pPr>
      <w:r>
        <w:rPr>
          <w:rFonts w:hint="default" w:ascii="Tahoma" w:hAnsi="Tahoma" w:cs="Tahoma"/>
          <w:sz w:val="24"/>
          <w:szCs w:val="24"/>
        </w:rPr>
        <w:t>The program must perform multiplication before addition. First, 5 × 2 = 10. Then, 3 + 10 = 13. Expected result: 13.</w:t>
      </w:r>
    </w:p>
    <w:p w14:paraId="3E9B991B">
      <w:pPr>
        <w:pStyle w:val="4"/>
        <w:spacing w:line="360" w:lineRule="auto"/>
        <w:jc w:val="left"/>
        <w:rPr>
          <w:rFonts w:hint="default" w:ascii="Tahoma" w:hAnsi="Tahoma" w:cs="Tahoma"/>
          <w:sz w:val="24"/>
          <w:szCs w:val="24"/>
        </w:rPr>
      </w:pPr>
      <w:r>
        <w:rPr>
          <w:rFonts w:hint="default" w:ascii="Tahoma" w:hAnsi="Tahoma" w:cs="Tahoma"/>
          <w:sz w:val="24"/>
          <w:szCs w:val="24"/>
        </w:rPr>
        <w:t>Test 2: (8 / 4) + 7 * 2</w:t>
      </w:r>
    </w:p>
    <w:p w14:paraId="087A2890">
      <w:pPr>
        <w:spacing w:line="360" w:lineRule="auto"/>
        <w:jc w:val="left"/>
        <w:rPr>
          <w:rFonts w:hint="default" w:ascii="Tahoma" w:hAnsi="Tahoma" w:cs="Tahoma"/>
          <w:sz w:val="24"/>
          <w:szCs w:val="24"/>
        </w:rPr>
      </w:pPr>
      <w:r>
        <w:rPr>
          <w:rFonts w:hint="default" w:ascii="Tahoma" w:hAnsi="Tahoma" w:cs="Tahoma"/>
          <w:sz w:val="24"/>
          <w:szCs w:val="24"/>
        </w:rPr>
        <w:t>The program calculates the expression inside the parentheses first: 8 ÷ 4 = 2. Next, 7 × 2 = 14. Finally, 2 + 14 = 16. Expected result: 16.</w:t>
      </w:r>
    </w:p>
    <w:p w14:paraId="70B7DF22">
      <w:pPr>
        <w:pStyle w:val="4"/>
        <w:spacing w:line="360" w:lineRule="auto"/>
        <w:jc w:val="left"/>
        <w:rPr>
          <w:rFonts w:hint="default" w:ascii="Tahoma" w:hAnsi="Tahoma" w:cs="Tahoma"/>
          <w:sz w:val="24"/>
          <w:szCs w:val="24"/>
        </w:rPr>
      </w:pPr>
      <w:r>
        <w:rPr>
          <w:rFonts w:hint="default" w:ascii="Tahoma" w:hAnsi="Tahoma" w:cs="Tahoma"/>
          <w:sz w:val="24"/>
          <w:szCs w:val="24"/>
        </w:rPr>
        <w:t>Test 3: 10 - (2 + 3) * 4</w:t>
      </w:r>
    </w:p>
    <w:p w14:paraId="7277041F">
      <w:pPr>
        <w:spacing w:line="360" w:lineRule="auto"/>
        <w:jc w:val="left"/>
        <w:rPr>
          <w:rFonts w:hint="default" w:ascii="Tahoma" w:hAnsi="Tahoma" w:cs="Tahoma"/>
          <w:sz w:val="24"/>
          <w:szCs w:val="24"/>
        </w:rPr>
      </w:pPr>
      <w:r>
        <w:rPr>
          <w:rFonts w:hint="default" w:ascii="Tahoma" w:hAnsi="Tahoma" w:cs="Tahoma"/>
          <w:sz w:val="24"/>
          <w:szCs w:val="24"/>
        </w:rPr>
        <w:t>The program calculates the expression inside the parentheses first: 2 + 3 = 5. Next, 5 × 4 = 20. Finally, 10 − 20 = −10. Expected result: -10.</w:t>
      </w:r>
    </w:p>
    <w:p w14:paraId="768C8A2D">
      <w:pPr>
        <w:pStyle w:val="3"/>
        <w:spacing w:line="360" w:lineRule="auto"/>
        <w:jc w:val="left"/>
        <w:rPr>
          <w:rFonts w:hint="default" w:ascii="Tahoma" w:hAnsi="Tahoma" w:cs="Tahoma"/>
          <w:sz w:val="24"/>
          <w:szCs w:val="24"/>
        </w:rPr>
      </w:pPr>
      <w:r>
        <w:rPr>
          <w:rFonts w:hint="default" w:ascii="Tahoma" w:hAnsi="Tahoma" w:cs="Tahoma"/>
          <w:sz w:val="24"/>
          <w:szCs w:val="24"/>
        </w:rPr>
        <w:t>5.5 Discussion of Results</w:t>
      </w:r>
    </w:p>
    <w:p w14:paraId="287A5469">
      <w:pPr>
        <w:spacing w:line="360" w:lineRule="auto"/>
        <w:jc w:val="left"/>
        <w:rPr>
          <w:rFonts w:hint="default" w:ascii="Tahoma" w:hAnsi="Tahoma" w:cs="Tahom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180975</wp:posOffset>
                </wp:positionH>
                <wp:positionV relativeFrom="paragraph">
                  <wp:posOffset>1968500</wp:posOffset>
                </wp:positionV>
                <wp:extent cx="5796280" cy="1936115"/>
                <wp:effectExtent l="38735" t="15240" r="45085" b="67945"/>
                <wp:wrapNone/>
                <wp:docPr id="1" name="Rectangles 1"/>
                <wp:cNvGraphicFramePr/>
                <a:graphic xmlns:a="http://schemas.openxmlformats.org/drawingml/2006/main">
                  <a:graphicData uri="http://schemas.microsoft.com/office/word/2010/wordprocessingShape">
                    <wps:wsp>
                      <wps:cNvSpPr/>
                      <wps:spPr>
                        <a:xfrm>
                          <a:off x="1171575" y="6746875"/>
                          <a:ext cx="5796280" cy="1936115"/>
                        </a:xfrm>
                        <a:prstGeom prst="rect">
                          <a:avLst/>
                        </a:prstGeom>
                        <a:blipFill rotWithShape="1">
                          <a:blip r:embed="rId8"/>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25pt;margin-top:155pt;height:152.45pt;width:456.4pt;z-index:251659264;v-text-anchor:middle;mso-width-relative:page;mso-height-relative:page;" fillcolor="#FFFFFF [3201]" filled="t" stroked="t" coordsize="21600,21600" o:gfxdata="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">
                <v:fill type="frame" on="t" o:title="Screenshot 2026-10-11 022803" focussize="0,0" recolor="t" rotate="t" r:id="rId8"/>
                <v:stroke color="#4A7EBB [3204]" joinstyle="round"/>
                <v:imagedata o:title=""/>
                <o:lock v:ext="edit" aspectratio="f"/>
                <v:shadow on="t" color="#000000" opacity="22937f" offset="0pt,1.81102362204724pt" origin="0f,32768f" matrix="65536f,0f,0f,65536f"/>
              </v:rect>
            </w:pict>
          </mc:Fallback>
        </mc:AlternateContent>
      </w:r>
      <w:r>
        <w:rPr>
          <w:rFonts w:hint="default" w:ascii="Tahoma" w:hAnsi="Tahoma" w:cs="Tahoma"/>
          <w:sz w:val="24"/>
          <w:szCs w:val="24"/>
        </w:rPr>
        <w:t>The expected results demonstrate that the program must follow the correct mathematical order of operations. In the first test, multiplication must occur before addition. In the second test, the program must handle both parentheses and multiplication correctly. In the third test, the expression inside the parentheses must be evaluated before multiplication and subtraction. The program must also preserve separator lines in the output file so that the results correspond to the expressions in the input file.</w:t>
      </w:r>
    </w:p>
    <w:p w14:paraId="66186B2A">
      <w:pPr>
        <w:spacing w:line="360" w:lineRule="auto"/>
        <w:jc w:val="left"/>
        <w:rPr>
          <w:rFonts w:hint="default" w:ascii="Tahoma" w:hAnsi="Tahoma" w:cs="Tahoma"/>
          <w:sz w:val="24"/>
          <w:szCs w:val="24"/>
        </w:rPr>
      </w:pPr>
    </w:p>
    <w:p w14:paraId="2568CED6">
      <w:pPr>
        <w:spacing w:line="360" w:lineRule="auto"/>
        <w:jc w:val="left"/>
        <w:rPr>
          <w:rFonts w:hint="default" w:ascii="Tahoma" w:hAnsi="Tahoma" w:cs="Tahoma"/>
          <w:sz w:val="24"/>
          <w:szCs w:val="24"/>
        </w:rPr>
      </w:pPr>
    </w:p>
    <w:p w14:paraId="38598259">
      <w:pPr>
        <w:spacing w:line="360" w:lineRule="auto"/>
        <w:jc w:val="left"/>
        <w:rPr>
          <w:rFonts w:hint="default" w:ascii="Tahoma" w:hAnsi="Tahoma" w:cs="Tahoma"/>
          <w:sz w:val="24"/>
          <w:szCs w:val="24"/>
        </w:rPr>
      </w:pPr>
    </w:p>
    <w:p w14:paraId="3BADF47B">
      <w:pPr>
        <w:spacing w:line="360" w:lineRule="auto"/>
        <w:jc w:val="left"/>
        <w:rPr>
          <w:rFonts w:hint="default" w:ascii="Tahoma" w:hAnsi="Tahoma" w:cs="Tahoma"/>
          <w:sz w:val="24"/>
          <w:szCs w:val="24"/>
        </w:rPr>
      </w:pPr>
    </w:p>
    <w:p w14:paraId="37ACBEA4">
      <w:pPr>
        <w:spacing w:line="360" w:lineRule="auto"/>
        <w:jc w:val="left"/>
        <w:rPr>
          <w:rFonts w:hint="default" w:ascii="Tahoma" w:hAnsi="Tahoma" w:cs="Tahoma"/>
          <w:sz w:val="24"/>
          <w:szCs w:val="24"/>
        </w:rPr>
      </w:pPr>
    </w:p>
    <w:p w14:paraId="3162CCED">
      <w:pPr>
        <w:spacing w:line="360" w:lineRule="auto"/>
        <w:jc w:val="left"/>
        <w:rPr>
          <w:rFonts w:hint="default" w:ascii="Tahoma" w:hAnsi="Tahoma" w:cs="Tahoma"/>
          <w:b/>
          <w:bCs/>
          <w:sz w:val="24"/>
          <w:szCs w:val="24"/>
        </w:rPr>
      </w:pPr>
      <w:r>
        <w:rPr>
          <w:rFonts w:hint="default" w:ascii="Tahoma" w:hAnsi="Tahoma" w:cs="Tahoma"/>
          <w:b/>
          <w:bCs/>
          <w:sz w:val="24"/>
          <w:szCs w:val="24"/>
        </w:rPr>
        <w:t>Figure 2: Sample mathematical expressions in the input file.</w:t>
      </w:r>
    </w:p>
    <w:p w14:paraId="4091159B">
      <w:pPr>
        <w:spacing w:line="360" w:lineRule="auto"/>
        <w:jc w:val="left"/>
        <w:rPr>
          <w:rFonts w:hint="default" w:ascii="Tahoma" w:hAnsi="Tahoma" w:cs="Tahoma"/>
          <w:sz w:val="24"/>
          <w:szCs w:val="24"/>
        </w:rPr>
      </w:pPr>
      <w:r>
        <w:rPr>
          <w:sz w:val="24"/>
        </w:rPr>
        <mc:AlternateContent>
          <mc:Choice Requires="wps">
            <w:drawing>
              <wp:anchor distT="0" distB="0" distL="114300" distR="114300" simplePos="0" relativeHeight="251660288" behindDoc="0" locked="0" layoutInCell="1" allowOverlap="1">
                <wp:simplePos x="0" y="0"/>
                <wp:positionH relativeFrom="column">
                  <wp:posOffset>231775</wp:posOffset>
                </wp:positionH>
                <wp:positionV relativeFrom="paragraph">
                  <wp:posOffset>-10795</wp:posOffset>
                </wp:positionV>
                <wp:extent cx="5683250" cy="3028315"/>
                <wp:effectExtent l="38735" t="15240" r="43815" b="67945"/>
                <wp:wrapNone/>
                <wp:docPr id="2" name="Rectangles 2"/>
                <wp:cNvGraphicFramePr/>
                <a:graphic xmlns:a="http://schemas.openxmlformats.org/drawingml/2006/main">
                  <a:graphicData uri="http://schemas.microsoft.com/office/word/2010/wordprocessingShape">
                    <wps:wsp>
                      <wps:cNvSpPr/>
                      <wps:spPr>
                        <a:xfrm>
                          <a:off x="1304925" y="732790"/>
                          <a:ext cx="5683250" cy="3028315"/>
                        </a:xfrm>
                        <a:prstGeom prst="rect">
                          <a:avLst/>
                        </a:prstGeom>
                        <a:blipFill rotWithShape="1">
                          <a:blip r:embed="rId9"/>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25pt;margin-top:-0.85pt;height:238.45pt;width:447.5pt;z-index:251660288;v-text-anchor:middle;mso-width-relative:page;mso-height-relative:page;" fillcolor="#FFFFFF [3201]" filled="t" stroked="t" coordsize="21600,21600" o:gfxdata="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">
                <v:fill type="frame" on="t" o:title="3" focussize="0,0" recolor="t" rotate="t" r:id="rId9"/>
                <v:stroke color="#4A7EBB [3204]" joinstyle="round"/>
                <v:imagedata o:title=""/>
                <o:lock v:ext="edit" aspectratio="f"/>
                <v:shadow on="t" color="#000000" opacity="22937f" offset="0pt,1.81102362204724pt" origin="0f,32768f" matrix="65536f,0f,0f,65536f"/>
              </v:rect>
            </w:pict>
          </mc:Fallback>
        </mc:AlternateContent>
      </w:r>
    </w:p>
    <w:p w14:paraId="22355AA4">
      <w:pPr>
        <w:spacing w:line="360" w:lineRule="auto"/>
        <w:jc w:val="left"/>
        <w:rPr>
          <w:rFonts w:hint="default" w:ascii="Tahoma" w:hAnsi="Tahoma" w:cs="Tahoma"/>
          <w:sz w:val="24"/>
          <w:szCs w:val="24"/>
        </w:rPr>
      </w:pPr>
    </w:p>
    <w:p w14:paraId="10BB4DED">
      <w:pPr>
        <w:spacing w:line="360" w:lineRule="auto"/>
        <w:jc w:val="left"/>
        <w:rPr>
          <w:rFonts w:hint="default" w:ascii="Tahoma" w:hAnsi="Tahoma" w:cs="Tahoma"/>
          <w:sz w:val="24"/>
          <w:szCs w:val="24"/>
        </w:rPr>
      </w:pPr>
    </w:p>
    <w:p w14:paraId="7EFB1305">
      <w:pPr>
        <w:spacing w:line="360" w:lineRule="auto"/>
        <w:jc w:val="left"/>
        <w:rPr>
          <w:rFonts w:hint="default" w:ascii="Tahoma" w:hAnsi="Tahoma" w:cs="Tahoma"/>
          <w:sz w:val="24"/>
          <w:szCs w:val="24"/>
        </w:rPr>
      </w:pPr>
    </w:p>
    <w:p w14:paraId="124410C2">
      <w:pPr>
        <w:spacing w:line="360" w:lineRule="auto"/>
        <w:jc w:val="left"/>
        <w:rPr>
          <w:rFonts w:hint="default" w:ascii="Tahoma" w:hAnsi="Tahoma" w:cs="Tahoma"/>
          <w:sz w:val="24"/>
          <w:szCs w:val="24"/>
        </w:rPr>
      </w:pPr>
    </w:p>
    <w:p w14:paraId="17B7FF6A">
      <w:pPr>
        <w:spacing w:line="360" w:lineRule="auto"/>
        <w:jc w:val="left"/>
        <w:rPr>
          <w:rFonts w:hint="default" w:ascii="Tahoma" w:hAnsi="Tahoma" w:cs="Tahoma"/>
          <w:sz w:val="24"/>
          <w:szCs w:val="24"/>
        </w:rPr>
      </w:pPr>
    </w:p>
    <w:p w14:paraId="59158401">
      <w:pPr>
        <w:spacing w:line="360" w:lineRule="auto"/>
        <w:jc w:val="left"/>
        <w:rPr>
          <w:rFonts w:hint="default" w:ascii="Tahoma" w:hAnsi="Tahoma" w:cs="Tahoma"/>
          <w:sz w:val="24"/>
          <w:szCs w:val="24"/>
        </w:rPr>
      </w:pPr>
    </w:p>
    <w:p w14:paraId="76ECCFA3">
      <w:pPr>
        <w:spacing w:line="360" w:lineRule="auto"/>
        <w:jc w:val="left"/>
        <w:rPr>
          <w:rFonts w:hint="default" w:ascii="Tahoma" w:hAnsi="Tahoma" w:cs="Tahoma"/>
          <w:sz w:val="24"/>
          <w:szCs w:val="24"/>
        </w:rPr>
      </w:pPr>
    </w:p>
    <w:p w14:paraId="53623F8B">
      <w:pPr>
        <w:spacing w:line="360" w:lineRule="auto"/>
        <w:jc w:val="left"/>
        <w:rPr>
          <w:rFonts w:hint="default" w:ascii="Tahoma" w:hAnsi="Tahoma" w:cs="Tahoma"/>
          <w:b/>
          <w:bCs/>
          <w:sz w:val="24"/>
          <w:szCs w:val="24"/>
        </w:rPr>
      </w:pPr>
      <w:r>
        <w:rPr>
          <w:rFonts w:hint="default" w:ascii="Tahoma" w:hAnsi="Tahoma" w:cs="Tahoma"/>
          <w:b/>
          <w:bCs/>
          <w:sz w:val="24"/>
          <w:szCs w:val="24"/>
        </w:rPr>
        <w:t>Figure 3: Execution of the Python program.</w:t>
      </w:r>
    </w:p>
    <w:p w14:paraId="6ADB6626">
      <w:pPr>
        <w:spacing w:line="360" w:lineRule="auto"/>
        <w:jc w:val="left"/>
        <w:rPr>
          <w:rFonts w:hint="default" w:ascii="Tahoma" w:hAnsi="Tahoma" w:cs="Tahoma"/>
          <w:sz w:val="24"/>
          <w:szCs w:val="24"/>
        </w:rPr>
      </w:pPr>
      <w:r>
        <w:rPr>
          <w:sz w:val="24"/>
        </w:rPr>
        <mc:AlternateContent>
          <mc:Choice Requires="wps">
            <w:drawing>
              <wp:anchor distT="0" distB="0" distL="114300" distR="114300" simplePos="0" relativeHeight="251661312" behindDoc="0" locked="0" layoutInCell="1" allowOverlap="1">
                <wp:simplePos x="0" y="0"/>
                <wp:positionH relativeFrom="column">
                  <wp:posOffset>447675</wp:posOffset>
                </wp:positionH>
                <wp:positionV relativeFrom="paragraph">
                  <wp:posOffset>42545</wp:posOffset>
                </wp:positionV>
                <wp:extent cx="4959350" cy="3822700"/>
                <wp:effectExtent l="38735" t="15240" r="43815" b="73660"/>
                <wp:wrapNone/>
                <wp:docPr id="3" name="Rectangles 3"/>
                <wp:cNvGraphicFramePr/>
                <a:graphic xmlns:a="http://schemas.openxmlformats.org/drawingml/2006/main">
                  <a:graphicData uri="http://schemas.microsoft.com/office/word/2010/wordprocessingShape">
                    <wps:wsp>
                      <wps:cNvSpPr/>
                      <wps:spPr>
                        <a:xfrm>
                          <a:off x="1362075" y="4609465"/>
                          <a:ext cx="4959350" cy="3822700"/>
                        </a:xfrm>
                        <a:prstGeom prst="rect">
                          <a:avLst/>
                        </a:prstGeom>
                        <a:blipFill rotWithShape="1">
                          <a:blip r:embed="rId10"/>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25pt;margin-top:3.35pt;height:301pt;width:390.5pt;z-index:251661312;v-text-anchor:middle;mso-width-relative:page;mso-height-relative:page;" fillcolor="#FFFFFF [3201]" filled="t" stroked="t" coordsize="21600,21600" o:gfxdata="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">
                <v:fill type="frame" on="t" o:title="4" focussize="0,0" recolor="t" rotate="t" r:id="rId10"/>
                <v:stroke color="#4A7EBB [3204]" joinstyle="round"/>
                <v:imagedata o:title=""/>
                <o:lock v:ext="edit" aspectratio="f"/>
                <v:shadow on="t" color="#000000" opacity="22937f" offset="0pt,1.81102362204724pt" origin="0f,32768f" matrix="65536f,0f,0f,65536f"/>
              </v:rect>
            </w:pict>
          </mc:Fallback>
        </mc:AlternateContent>
      </w:r>
    </w:p>
    <w:p w14:paraId="07B5AC72">
      <w:pPr>
        <w:spacing w:line="360" w:lineRule="auto"/>
        <w:jc w:val="left"/>
        <w:rPr>
          <w:rFonts w:hint="default" w:ascii="Tahoma" w:hAnsi="Tahoma" w:cs="Tahoma"/>
          <w:sz w:val="24"/>
          <w:szCs w:val="24"/>
        </w:rPr>
      </w:pPr>
    </w:p>
    <w:p w14:paraId="3D48CE2C">
      <w:pPr>
        <w:spacing w:line="360" w:lineRule="auto"/>
        <w:jc w:val="left"/>
        <w:rPr>
          <w:rFonts w:hint="default" w:ascii="Tahoma" w:hAnsi="Tahoma" w:cs="Tahoma"/>
          <w:sz w:val="24"/>
          <w:szCs w:val="24"/>
        </w:rPr>
      </w:pPr>
    </w:p>
    <w:p w14:paraId="18650594">
      <w:pPr>
        <w:spacing w:line="360" w:lineRule="auto"/>
        <w:jc w:val="left"/>
        <w:rPr>
          <w:rFonts w:hint="default" w:ascii="Tahoma" w:hAnsi="Tahoma" w:cs="Tahoma"/>
          <w:sz w:val="24"/>
          <w:szCs w:val="24"/>
        </w:rPr>
      </w:pPr>
    </w:p>
    <w:p w14:paraId="05F2C8FD">
      <w:pPr>
        <w:spacing w:line="360" w:lineRule="auto"/>
        <w:jc w:val="left"/>
        <w:rPr>
          <w:rFonts w:hint="default" w:ascii="Tahoma" w:hAnsi="Tahoma" w:cs="Tahoma"/>
          <w:sz w:val="24"/>
          <w:szCs w:val="24"/>
        </w:rPr>
      </w:pPr>
    </w:p>
    <w:p w14:paraId="099C8EED">
      <w:pPr>
        <w:spacing w:line="360" w:lineRule="auto"/>
        <w:jc w:val="left"/>
        <w:rPr>
          <w:rFonts w:hint="default" w:ascii="Tahoma" w:hAnsi="Tahoma" w:cs="Tahoma"/>
          <w:sz w:val="24"/>
          <w:szCs w:val="24"/>
        </w:rPr>
      </w:pPr>
    </w:p>
    <w:p w14:paraId="6F71524C">
      <w:pPr>
        <w:spacing w:line="360" w:lineRule="auto"/>
        <w:jc w:val="left"/>
        <w:rPr>
          <w:rFonts w:hint="default" w:ascii="Tahoma" w:hAnsi="Tahoma" w:cs="Tahoma"/>
          <w:sz w:val="24"/>
          <w:szCs w:val="24"/>
        </w:rPr>
      </w:pPr>
    </w:p>
    <w:p w14:paraId="5D6E3469">
      <w:pPr>
        <w:spacing w:line="360" w:lineRule="auto"/>
        <w:jc w:val="left"/>
        <w:rPr>
          <w:rFonts w:hint="default" w:ascii="Tahoma" w:hAnsi="Tahoma" w:cs="Tahoma"/>
          <w:sz w:val="24"/>
          <w:szCs w:val="24"/>
        </w:rPr>
      </w:pPr>
    </w:p>
    <w:p w14:paraId="7E106562">
      <w:pPr>
        <w:spacing w:line="360" w:lineRule="auto"/>
        <w:jc w:val="left"/>
        <w:rPr>
          <w:rFonts w:hint="default" w:ascii="Tahoma" w:hAnsi="Tahoma" w:cs="Tahoma"/>
          <w:sz w:val="24"/>
          <w:szCs w:val="24"/>
        </w:rPr>
      </w:pPr>
    </w:p>
    <w:p w14:paraId="36B8D600">
      <w:pPr>
        <w:spacing w:line="360" w:lineRule="auto"/>
        <w:jc w:val="left"/>
        <w:rPr>
          <w:rFonts w:hint="default" w:ascii="Tahoma" w:hAnsi="Tahoma" w:cs="Tahoma"/>
          <w:sz w:val="24"/>
          <w:szCs w:val="24"/>
        </w:rPr>
      </w:pPr>
    </w:p>
    <w:p w14:paraId="5ED6A4BB">
      <w:pPr>
        <w:spacing w:line="360" w:lineRule="auto"/>
        <w:jc w:val="left"/>
        <w:rPr>
          <w:rFonts w:hint="default" w:ascii="Tahoma" w:hAnsi="Tahoma" w:cs="Tahoma"/>
          <w:b/>
          <w:bCs/>
          <w:sz w:val="24"/>
          <w:szCs w:val="24"/>
        </w:rPr>
      </w:pPr>
      <w:r>
        <w:rPr>
          <w:rFonts w:hint="default" w:ascii="Tahoma" w:hAnsi="Tahoma" w:cs="Tahoma"/>
          <w:b/>
          <w:bCs/>
          <w:sz w:val="24"/>
          <w:szCs w:val="24"/>
        </w:rPr>
        <w:t>Figure 4: Results produced by the program.</w:t>
      </w:r>
    </w:p>
    <w:p w14:paraId="1CE15EF6">
      <w:pPr>
        <w:pStyle w:val="2"/>
        <w:spacing w:line="360" w:lineRule="auto"/>
        <w:jc w:val="left"/>
        <w:rPr>
          <w:rFonts w:hint="default" w:ascii="Tahoma" w:hAnsi="Tahoma" w:cs="Tahoma"/>
          <w:sz w:val="24"/>
          <w:szCs w:val="24"/>
        </w:rPr>
      </w:pPr>
      <w:r>
        <w:rPr>
          <w:rFonts w:hint="default" w:ascii="Tahoma" w:hAnsi="Tahoma" w:cs="Tahoma"/>
          <w:sz w:val="24"/>
          <w:szCs w:val="24"/>
        </w:rPr>
        <w:t>6. CONCLUSION</w:t>
      </w:r>
    </w:p>
    <w:p w14:paraId="3409301B">
      <w:pPr>
        <w:spacing w:line="360" w:lineRule="auto"/>
        <w:jc w:val="left"/>
        <w:rPr>
          <w:rFonts w:hint="default" w:ascii="Tahoma" w:hAnsi="Tahoma" w:cs="Tahoma"/>
          <w:sz w:val="24"/>
          <w:szCs w:val="24"/>
        </w:rPr>
      </w:pPr>
      <w:r>
        <w:rPr>
          <w:rFonts w:hint="default" w:ascii="Tahoma" w:hAnsi="Tahoma" w:cs="Tahoma"/>
          <w:sz w:val="24"/>
          <w:szCs w:val="24"/>
        </w:rPr>
        <w:t>This assignment demonstrates the practical application of the stack data structure in Python programming. The main purpose was to create a program that reads mathematical expressions from an input file, evaluates them using stack operations, and writes the results to an output file.</w:t>
      </w:r>
    </w:p>
    <w:p w14:paraId="257A0AD7">
      <w:pPr>
        <w:spacing w:line="360" w:lineRule="auto"/>
        <w:jc w:val="left"/>
        <w:rPr>
          <w:rFonts w:hint="default" w:ascii="Tahoma" w:hAnsi="Tahoma" w:cs="Tahoma"/>
          <w:sz w:val="24"/>
          <w:szCs w:val="24"/>
        </w:rPr>
      </w:pPr>
      <w:r>
        <w:rPr>
          <w:rFonts w:hint="default" w:ascii="Tahoma" w:hAnsi="Tahoma" w:cs="Tahoma"/>
          <w:sz w:val="24"/>
          <w:szCs w:val="24"/>
        </w:rPr>
        <w:t>The implementation of the Stack class provides the basic operations needed to manage data. The push operation adds items to the stack, pop removes the top item, and peek checks the top item without removing it. These operations support the processing of mathematical expressions.</w:t>
      </w:r>
    </w:p>
    <w:p w14:paraId="2A181F1B">
      <w:pPr>
        <w:spacing w:line="360" w:lineRule="auto"/>
        <w:jc w:val="left"/>
        <w:rPr>
          <w:rFonts w:hint="default" w:ascii="Tahoma" w:hAnsi="Tahoma" w:cs="Tahoma"/>
          <w:sz w:val="24"/>
          <w:szCs w:val="24"/>
        </w:rPr>
      </w:pPr>
      <w:r>
        <w:rPr>
          <w:rFonts w:hint="default" w:ascii="Tahoma" w:hAnsi="Tahoma" w:cs="Tahoma"/>
          <w:sz w:val="24"/>
          <w:szCs w:val="24"/>
        </w:rPr>
        <w:t>The program also demonstrates the importance of separating a programming task into smaller functions. The input-processing function reads the expressions, the evaluation function calculates their answers, and the output-processing function saves the results. This organization makes the program easier to understand and maintain.</w:t>
      </w:r>
    </w:p>
    <w:p w14:paraId="11C7F3EA">
      <w:pPr>
        <w:spacing w:line="360" w:lineRule="auto"/>
        <w:jc w:val="left"/>
        <w:rPr>
          <w:rFonts w:hint="default" w:ascii="Tahoma" w:hAnsi="Tahoma" w:cs="Tahoma"/>
          <w:sz w:val="24"/>
          <w:szCs w:val="24"/>
        </w:rPr>
      </w:pPr>
      <w:r>
        <w:rPr>
          <w:rFonts w:hint="default" w:ascii="Tahoma" w:hAnsi="Tahoma" w:cs="Tahoma"/>
          <w:sz w:val="24"/>
          <w:szCs w:val="24"/>
        </w:rPr>
        <w:t>The testing process checks whether the program can correctly evaluate expressions involving addition, subtraction, multiplication, division, and parentheses. It also checks whether the output file maintains the separator format required by the assignment.</w:t>
      </w:r>
    </w:p>
    <w:p w14:paraId="58C397C7">
      <w:pPr>
        <w:spacing w:line="360" w:lineRule="auto"/>
        <w:jc w:val="left"/>
        <w:rPr>
          <w:rFonts w:hint="default" w:ascii="Tahoma" w:hAnsi="Tahoma" w:cs="Tahoma"/>
          <w:sz w:val="24"/>
          <w:szCs w:val="24"/>
        </w:rPr>
      </w:pPr>
      <w:r>
        <w:rPr>
          <w:rFonts w:hint="default" w:ascii="Tahoma" w:hAnsi="Tahoma" w:cs="Tahoma"/>
          <w:sz w:val="24"/>
          <w:szCs w:val="24"/>
        </w:rPr>
        <w:t>Overall, the project provides practical experience in implementing a stack, using Python functions, handling text files, and solving a mathematical problem through programming. It improves understanding of how data structures can be applied to practical programming tasks.</w:t>
      </w:r>
    </w:p>
    <w:p w14:paraId="595FB766">
      <w:pPr>
        <w:spacing w:line="360" w:lineRule="auto"/>
        <w:jc w:val="left"/>
        <w:rPr>
          <w:rFonts w:hint="default" w:ascii="Tahoma" w:hAnsi="Tahoma" w:cs="Tahoma"/>
          <w:sz w:val="24"/>
          <w:szCs w:val="24"/>
        </w:rPr>
      </w:pPr>
    </w:p>
    <w:p w14:paraId="537424B6">
      <w:pPr>
        <w:spacing w:line="360" w:lineRule="auto"/>
        <w:jc w:val="left"/>
        <w:rPr>
          <w:rFonts w:hint="default" w:ascii="Tahoma" w:hAnsi="Tahoma" w:cs="Tahoma"/>
          <w:sz w:val="24"/>
          <w:szCs w:val="24"/>
        </w:rPr>
      </w:pPr>
    </w:p>
    <w:p w14:paraId="168B5ACF">
      <w:pPr>
        <w:spacing w:line="360" w:lineRule="auto"/>
        <w:jc w:val="left"/>
        <w:rPr>
          <w:rFonts w:hint="default" w:ascii="Tahoma" w:hAnsi="Tahoma" w:cs="Tahoma"/>
          <w:sz w:val="24"/>
          <w:szCs w:val="24"/>
        </w:rPr>
      </w:pPr>
    </w:p>
    <w:p w14:paraId="0340765A">
      <w:pPr>
        <w:spacing w:line="360" w:lineRule="auto"/>
        <w:jc w:val="left"/>
        <w:rPr>
          <w:rFonts w:hint="default" w:ascii="Tahoma" w:hAnsi="Tahoma" w:cs="Tahoma"/>
          <w:sz w:val="24"/>
          <w:szCs w:val="24"/>
        </w:rPr>
      </w:pPr>
    </w:p>
    <w:p w14:paraId="60B4D615">
      <w:pPr>
        <w:pStyle w:val="2"/>
        <w:spacing w:line="360" w:lineRule="auto"/>
        <w:jc w:val="left"/>
        <w:rPr>
          <w:rFonts w:hint="default" w:ascii="Tahoma" w:hAnsi="Tahoma" w:cs="Tahoma"/>
          <w:sz w:val="24"/>
          <w:szCs w:val="24"/>
        </w:rPr>
      </w:pPr>
    </w:p>
    <w:p w14:paraId="118A99E4">
      <w:pPr>
        <w:pStyle w:val="2"/>
        <w:spacing w:line="360" w:lineRule="auto"/>
        <w:jc w:val="left"/>
        <w:rPr>
          <w:rFonts w:hint="default" w:ascii="Tahoma" w:hAnsi="Tahoma" w:cs="Tahoma"/>
          <w:sz w:val="24"/>
          <w:szCs w:val="24"/>
        </w:rPr>
      </w:pPr>
      <w:r>
        <w:rPr>
          <w:rFonts w:hint="default" w:ascii="Tahoma" w:hAnsi="Tahoma" w:cs="Tahoma"/>
          <w:sz w:val="24"/>
          <w:szCs w:val="24"/>
        </w:rPr>
        <w:t>7. REFERENCES</w:t>
      </w:r>
    </w:p>
    <w:p w14:paraId="3BF982DD">
      <w:pPr>
        <w:spacing w:line="360" w:lineRule="auto"/>
        <w:jc w:val="left"/>
        <w:rPr>
          <w:rFonts w:hint="default" w:ascii="Tahoma" w:hAnsi="Tahoma" w:cs="Tahoma"/>
          <w:sz w:val="24"/>
          <w:szCs w:val="24"/>
        </w:rPr>
      </w:pPr>
      <w:r>
        <w:rPr>
          <w:rFonts w:hint="default" w:ascii="Tahoma" w:hAnsi="Tahoma" w:cs="Tahoma"/>
          <w:sz w:val="24"/>
          <w:szCs w:val="24"/>
        </w:rPr>
        <w:t>1. Python Software Foundation. Python 3 Documentation. Available at:</w:t>
      </w:r>
    </w:p>
    <w:p w14:paraId="56302BE3">
      <w:pPr>
        <w:spacing w:line="360" w:lineRule="auto"/>
        <w:jc w:val="left"/>
        <w:rPr>
          <w:rFonts w:hint="default" w:ascii="Tahoma" w:hAnsi="Tahoma" w:cs="Tahoma"/>
          <w:color w:val="000000" w:themeColor="text1"/>
          <w:sz w:val="24"/>
          <w:szCs w:val="24"/>
          <w14:textFill>
            <w14:solidFill>
              <w14:schemeClr w14:val="tx1"/>
            </w14:solidFill>
          </w14:textFill>
        </w:rPr>
      </w:pPr>
      <w:r>
        <w:rPr>
          <w:rFonts w:hint="default" w:ascii="Tahoma" w:hAnsi="Tahoma" w:cs="Tahoma"/>
          <w:color w:val="000000" w:themeColor="text1"/>
          <w:sz w:val="24"/>
          <w:szCs w:val="24"/>
          <w14:textFill>
            <w14:solidFill>
              <w14:schemeClr w14:val="tx1"/>
            </w14:solidFill>
          </w14:textFill>
        </w:rPr>
        <w:t>https://docs.python.org/3/</w:t>
      </w:r>
    </w:p>
    <w:p w14:paraId="0F213D28">
      <w:pPr>
        <w:spacing w:line="360" w:lineRule="auto"/>
        <w:jc w:val="left"/>
        <w:rPr>
          <w:rFonts w:hint="default" w:ascii="Tahoma" w:hAnsi="Tahoma" w:cs="Tahoma"/>
          <w:sz w:val="24"/>
          <w:szCs w:val="24"/>
        </w:rPr>
      </w:pPr>
      <w:r>
        <w:rPr>
          <w:rFonts w:hint="default" w:ascii="Tahoma" w:hAnsi="Tahoma" w:cs="Tahoma"/>
          <w:sz w:val="24"/>
          <w:szCs w:val="24"/>
        </w:rPr>
        <w:t>2. Python Software Foundation. Built-in Types — Lists. Available at: https://docs.python.org/3/library/stdtypes.html#list</w:t>
      </w:r>
    </w:p>
    <w:p w14:paraId="0B007669">
      <w:pPr>
        <w:spacing w:line="360" w:lineRule="auto"/>
        <w:jc w:val="left"/>
        <w:rPr>
          <w:rFonts w:hint="default" w:ascii="Tahoma" w:hAnsi="Tahoma" w:cs="Tahoma"/>
          <w:sz w:val="24"/>
          <w:szCs w:val="24"/>
        </w:rPr>
      </w:pPr>
      <w:r>
        <w:rPr>
          <w:rFonts w:hint="default" w:ascii="Tahoma" w:hAnsi="Tahoma" w:cs="Tahoma"/>
          <w:sz w:val="24"/>
          <w:szCs w:val="24"/>
        </w:rPr>
        <w:t>3. DCOMP320 Data Structures and Algorithm lecture notes on stacks and stack operations. Include the actual lecture-note details if you used them.</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A0B78"/>
    <w:rsid w:val="02466FC8"/>
    <w:rsid w:val="03772BBD"/>
    <w:rsid w:val="0469124B"/>
    <w:rsid w:val="05277080"/>
    <w:rsid w:val="066D75BF"/>
    <w:rsid w:val="06A27BF1"/>
    <w:rsid w:val="0971670A"/>
    <w:rsid w:val="0B6A7B4A"/>
    <w:rsid w:val="13D23411"/>
    <w:rsid w:val="151B7DDB"/>
    <w:rsid w:val="1E57578A"/>
    <w:rsid w:val="2D683FBD"/>
    <w:rsid w:val="309F7453"/>
    <w:rsid w:val="32AA07AD"/>
    <w:rsid w:val="3E66227B"/>
    <w:rsid w:val="47C551BF"/>
    <w:rsid w:val="499E6C57"/>
    <w:rsid w:val="4AFE2097"/>
    <w:rsid w:val="4C3B3AD6"/>
    <w:rsid w:val="4C7166F5"/>
    <w:rsid w:val="4F0F60F1"/>
    <w:rsid w:val="4F96249B"/>
    <w:rsid w:val="5DBC7B57"/>
    <w:rsid w:val="665D487D"/>
    <w:rsid w:val="69531500"/>
    <w:rsid w:val="6B4915B5"/>
    <w:rsid w:val="6EBA5637"/>
    <w:rsid w:val="72771BDA"/>
    <w:rsid w:val="75427AEF"/>
    <w:rsid w:val="7AD9139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jc w:val="both"/>
    </w:pPr>
    <w:rPr>
      <w:rFonts w:ascii="Tahoma" w:hAnsi="Tahoma"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NUL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Alpha Hamidu Jalloh</cp:lastModifiedBy>
  <dcterms:modified xsi:type="dcterms:W3CDTF">2026-10-11T02:51:52Z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3BE5E30911EB4F8891BCF9185F8F0E38_12</vt:lpwstr>
  </property>
</Properties>
</file>